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54756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上海本地活动攻略｜情境条件分类：低预算_0-100</w:t>
      </w:r>
    </w:p>
    <w:p w14:paraId="6938F2FF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18596249">
      <w:pPr>
        <w:spacing w:after="80"/>
      </w:pPr>
      <w:r>
        <w:rPr>
          <w:rFonts w:ascii="微软雅黑" w:hAnsi="微软雅黑" w:eastAsia="微软雅黑"/>
          <w:b w:val="0"/>
          <w:sz w:val="22"/>
        </w:rPr>
        <w:t>低预算不是“只省钱”，而是用免费空间、社区小店和地铁动线组合出完整体验。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57B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D54E9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198B3A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CND10_low_budget</w:t>
            </w:r>
          </w:p>
        </w:tc>
      </w:tr>
      <w:tr w14:paraId="6F66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7E0D4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793FB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低预算_0-100</w:t>
            </w:r>
          </w:p>
        </w:tc>
      </w:tr>
      <w:tr w14:paraId="1FE9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55B40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317C47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low_budget</w:t>
            </w:r>
          </w:p>
        </w:tc>
      </w:tr>
      <w:tr w14:paraId="7A22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F0C1B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56DC9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6A31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1B303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3DEE01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4A0A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B9042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1C88CD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1EEC519A"/>
    <w:p w14:paraId="7CC06C32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4C9B5D90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3B947C05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042C5A76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29C7FBFF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6E098750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6C362622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013C2E26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44819285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046D539B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24793CB2">
      <w:r>
        <w:br w:type="page"/>
      </w:r>
    </w:p>
    <w:p w14:paraId="0BAEAA2A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行程1：嘉善路半日 Citywalk｜i 人友好的低预算安静路线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9FD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E2FE2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0A433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半天 / 想独处 / 低预算 / 周末</w:t>
            </w:r>
          </w:p>
        </w:tc>
      </w:tr>
      <w:tr w14:paraId="1CAA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546F7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301E751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1-3人，适合单人、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情侣</w:t>
            </w:r>
          </w:p>
        </w:tc>
      </w:tr>
      <w:tr w14:paraId="403A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251BA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27BB6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4.5小时（10:00-14:30 ）</w:t>
            </w:r>
          </w:p>
        </w:tc>
      </w:tr>
      <w:tr w14:paraId="6CCF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91F43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667AE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80</w:t>
            </w:r>
            <w:r>
              <w:rPr>
                <w:rFonts w:ascii="微软雅黑" w:hAnsi="微软雅黑" w:eastAsia="微软雅黑"/>
                <w:b w:val="0"/>
                <w:sz w:val="18"/>
              </w:rPr>
              <w:t>元/人</w:t>
            </w:r>
          </w:p>
        </w:tc>
      </w:tr>
      <w:tr w14:paraId="7FE1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4452E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470271E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half_day, low_budget, want_alone, quiet, citywalk, photo_friendly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couple</w:t>
            </w:r>
          </w:p>
        </w:tc>
      </w:tr>
    </w:tbl>
    <w:p w14:paraId="5EC3CD63"/>
    <w:p w14:paraId="00190CE5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2226D2C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这条路线动线短、消费低、步行压力小，适合想在上海找点事做但不想被人群淹没的人。弄堂、社区面馆、小市集和咖啡馆组成了“慢节奏上海”的体验，既能拍照也能发呆。</w:t>
      </w:r>
    </w:p>
    <w:p w14:paraId="4198567E"/>
    <w:p w14:paraId="0246E34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653737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5DC7A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出行起点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9 号线 嘉善路站</w:t>
      </w:r>
    </w:p>
    <w:p w14:paraId="0718C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整体时间动线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：10:00–10:30 嘉善路站沿街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→10:30–11: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嘉善老市老洋房小区 →11:30–12:30 小陶面馆 →12: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0–13: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DOU COFFEE ROASTERS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咖啡馆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→13:30–14:30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菲林公园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FILMPARK</w:t>
      </w:r>
    </w:p>
    <w:p w14:paraId="474FC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全程步行串联，无需打车，工作日人流少、安静适合错峰拍照闲逛。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：免费闲逛路段全免，午餐 + 咖啡合计人均约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100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元，无强制消费。</w:t>
      </w:r>
    </w:p>
    <w:p w14:paraId="3C283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一、10:00–10:30 嘉善路站沿街慢走</w:t>
      </w:r>
    </w:p>
    <w:p w14:paraId="3D489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：徐汇区嘉善路地铁 9 号线嘉善路站 2 号口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</w:t>
      </w:r>
    </w:p>
    <w:p w14:paraId="68F74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70CF8F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街区风貌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：嘉善路是徐汇经典梧桐文艺街区，保留完整老上海街巷肌理，道路两侧高大法国梧桐成荫，工作日上午游客稀少，没有周末喧闹感，整体氛围慵懒安静、松弛感十足。沿路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老式石库门里弄、复古洋房建筑，红砖外墙、雕花门窗、铁艺阳台与老式路灯随处可见，复古氛围感浓厚。</w:t>
      </w:r>
    </w:p>
    <w:p w14:paraId="75880D4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业态环境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：街边以小众门头小店为主，有手作杂货、复古小店、独立咖啡馆，商业化程度低，保留原生市井烟火气，没有过度网红化，适合沉浸式慢逛感受老上海韵味。</w:t>
      </w:r>
    </w:p>
    <w:p w14:paraId="295787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：人行道宽敞平整，行走舒适，三十分钟慢行节奏舒缓，阳光透过梧桐枝叶形成斑驳光影，适合随手拍照、散步放空，既能热身进入游玩状态，又能沉浸式感受徐汇梧桐街区独有的静谧文艺氛围。</w:t>
      </w:r>
    </w:p>
    <w:p w14:paraId="7ACB7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二、10:30–11: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嘉善老市老洋房小区</w:t>
      </w:r>
    </w:p>
    <w:p w14:paraId="5B7CF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 259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：免费入园闲逛、拍照无收费</w:t>
      </w:r>
    </w:p>
    <w:p w14:paraId="3BDC4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39E58D8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建筑特色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：藏身百年石库门弄堂深处，完整保留青砖墙面、老式石板路、传统石库门门楼等老上海建筑原貌，巷道纵横交错、曲径通幽，以低层老洋房为主，复古肌理浓郁，是原生态老弄堂风貌代表地。</w:t>
      </w:r>
    </w:p>
    <w:p w14:paraId="409A832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整体氛围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：园区无连锁商业入驻，聚集复古买手店、手作工坊、文艺杂货铺与小型艺术角落，风格低调小众。工作日人流量极少，只有少量本地居民，环境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清净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不嘈杂，私密性强，非常适合安静闲逛和取景拍照。</w:t>
      </w:r>
    </w:p>
    <w:p w14:paraId="7B10CC8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：五十分钟停留时间充裕，可随意穿梭弄堂小巷，细细观赏老建筑细节，打卡文艺小众角落，整体调性安静文艺，节奏舒缓，完全适配工作日半日慢旅行的休闲节奏。</w:t>
      </w:r>
    </w:p>
    <w:p w14:paraId="3BA3E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三、11:30–12:30 小陶面馆</w:t>
      </w:r>
    </w:p>
    <w:p w14:paraId="2C433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 222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30 元</w:t>
      </w:r>
    </w:p>
    <w:p w14:paraId="6619E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12D1546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门店定位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：嘉善路本地老牌本帮面馆，口碑</w:t>
      </w:r>
      <w:r>
        <w:rPr>
          <w:rFonts w:hint="eastAsia" w:ascii="微软雅黑" w:eastAsia="微软雅黑"/>
          <w:u w:val="none"/>
          <w:lang w:val="en-US" w:eastAsia="zh-CN"/>
        </w:rPr>
        <w:t>常年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在线，主打正宗老上海本帮面食，深耕街区多年，是周边居民和游客都认可的家常简餐好去处，性价比很高。</w:t>
      </w:r>
    </w:p>
    <w:p w14:paraId="28CA5D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环境格局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：店面属于老式家常小吃店布局，面积不大但干净整洁，装修朴实无华，没有花哨装饰，充满老上海市井烟火气。店内出餐速度快，无需久等，适配一小时用餐时长。</w:t>
      </w:r>
    </w:p>
    <w:p w14:paraId="629A95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菜品与适配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：招牌葱油拌面香气浓郁、面条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劲道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，酱汁咸甜适口，搭配辣肉、雪菜肉丝、荷包蛋等浇头风味更佳，分量实在、口感地道。工作日中午不用排长队，入座即可点餐，吃完清爽不油腻、饱腹感适中，不影响后续喝咖啡、逛文艺空间的行程。</w:t>
      </w:r>
    </w:p>
    <w:p w14:paraId="1E121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四、12: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DOU COFFEE ROASTERS 咖啡馆</w:t>
      </w:r>
    </w:p>
    <w:p w14:paraId="2A01A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：徐汇区嘉善路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121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35 元</w:t>
      </w:r>
    </w:p>
    <w:p w14:paraId="3C9DC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2BED182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风格环境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：嘉善路小众精品独立咖啡馆，走简约复古文艺调性，店内以水泥灰墙面、木质陈设搭配暖调灯光，空间不大但布局舒适，整体安静雅致，背景音乐舒缓柔和，氛围感极佳。</w:t>
      </w:r>
    </w:p>
    <w:p w14:paraId="184F5AB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座位与视野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：设有室内休闲位和临街靠窗位，靠窗座位可直面街边梧桐与老洋房建筑，视野治愈，适合坐着放空、聊天、整理照片，私密性好不嘈杂。</w:t>
      </w:r>
    </w:p>
    <w:p w14:paraId="47DC5A5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产品与适配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：主打自家烘焙单品咖啡，拿铁、美式、风味手冲出品稳定，口感醇厚顺口，搭配简易小甜品解腻刚刚好。门店紧邻面馆，饭后可无缝衔接休息，四十分钟时长刚好缓解上午步行疲惫，从容过渡到下午行程。</w:t>
      </w:r>
    </w:p>
    <w:p w14:paraId="14D0F1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五、13:30–14:30 菲林公园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FILMPARK</w:t>
      </w:r>
    </w:p>
    <w:p w14:paraId="688D4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：徐汇区嘉善路 140 弄 1 号甲 C 区 弄堂内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：免费参观闲逛，仅消费胶卷、冲洗服务需自费</w:t>
      </w:r>
    </w:p>
    <w:p w14:paraId="61A88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196F108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空间定位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：隐藏在石库门弄堂里的胶片主题文艺小众空间，以胶片摄影、复古文化为核心，集艺术展览、胶卷售卖、文艺打卡于一体，调性独特小众。</w:t>
      </w:r>
    </w:p>
    <w:p w14:paraId="7471D16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环境布局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：场地保留石库门原始建筑结构，青砖墙体、木质梁柱搭配复古软装，怀旧氛围拉满。店内划分展览区、相机周边陈列区，布局规整动线流畅，定期更新胶片摄影主题作品展。</w:t>
      </w:r>
    </w:p>
    <w:p w14:paraId="2F11DB2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店内陈列各类复古相机、胶卷及摄影周边，还可近距离了解胶片冲洗相关工艺。工作日店内人少安静，店家无刻意推销，可以自由逛展、拍照打卡。一小时时间足够沉浸式参观感受胶片文艺氛围，结束后出行返程十分方便，完美收尾整日半日行程。</w:t>
      </w:r>
    </w:p>
    <w:p w14:paraId="598B6CBD">
      <w:pPr>
        <w:spacing w:after="80"/>
        <w:rPr>
          <w:rFonts w:ascii="微软雅黑" w:hAnsi="微软雅黑" w:eastAsia="微软雅黑"/>
          <w:b/>
          <w:sz w:val="22"/>
        </w:rPr>
      </w:pPr>
    </w:p>
    <w:p w14:paraId="49C1907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2</w:t>
      </w:r>
      <w:r>
        <w:rPr>
          <w:rFonts w:ascii="微软雅黑" w:hAnsi="微软雅黑" w:eastAsia="微软雅黑"/>
          <w:color w:val="1F4E79"/>
          <w:sz w:val="32"/>
        </w:rPr>
        <w:t>：学生党低预算：百联 ZX + 大学路逛吃半日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95F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F02BA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3D6A7F6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低预算 / 无聊找事做 / 学生 / 周末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/ 炎热</w:t>
            </w:r>
          </w:p>
        </w:tc>
      </w:tr>
      <w:tr w14:paraId="43F5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C4A58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58843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1-4人，适合同学、朋友</w:t>
            </w:r>
          </w:p>
        </w:tc>
      </w:tr>
      <w:tr w14:paraId="1262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6D7E5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36BE8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6小时（10:00-16:00）</w:t>
            </w:r>
          </w:p>
        </w:tc>
      </w:tr>
      <w:tr w14:paraId="452D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0B1D3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4FBC14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约50-1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77BD4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473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3BD5D66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low_budget, student_group, bored, friends, indoor, photo_friendly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,hot</w:t>
            </w:r>
          </w:p>
        </w:tc>
      </w:tr>
    </w:tbl>
    <w:p w14:paraId="4D34F25B"/>
    <w:p w14:paraId="5E8D454C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100E8FC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这条路线地铁直达、免费逛的内容多、吃饭选择多，适合学生党和临时无聊局。即使不消费，也有足够的逛店、拍照和二次元内容。</w:t>
      </w:r>
    </w:p>
    <w:p w14:paraId="078C52BC"/>
    <w:p w14:paraId="085600B1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0D5DC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夏日避暑｜百联 ZX 造趣场 + 大学路逛吃半日 学生党低预算路线</w:t>
      </w:r>
    </w:p>
    <w:p w14:paraId="156B4B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4645E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出发 → 10:00–11:30 百联 ZX 造趣场（五角场）→ 11:30–13:00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一板一肉（合生汇店）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→ 13:00–15:00 大学路→ 15:00–16:00 大学路沿线奶茶店（蜜雪冰城、甜啵啵bobo·奶酪奶茶）</w:t>
      </w:r>
    </w:p>
    <w:p w14:paraId="20A06E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一、10:00–11:30 百联 ZX 造趣场（五角场）</w:t>
      </w:r>
    </w:p>
    <w:p w14:paraId="29ED7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：杨浦区四平路 2500 号（五角场商圈）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10 号线五角场站 5 号口步行 3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：免费入园；周边谷子 / 周边平价小物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0–50 元（按需消费）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场馆环境优势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五角场新晋二次元主题商场，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全域室内空调恒温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夏日完全隔绝室外高温闷热，凉爽舒适，逛一整天都不热。整体空间年轻活力，装修充满动漫元素，灯光柔和不刺眼，通道宽敞不拥挤，工作日人流量少，不用排队扎堆，逛展环境轻松自在。作为学生党友好的平价潮流地，没有高端商场的消费压力，氛围自由随性，适合年轻人打卡闲逛。</w:t>
      </w:r>
    </w:p>
    <w:p w14:paraId="76567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逛玩体验特色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二次元文化 + 平价潮流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，汇聚 animate、模玩熊、bilibiliGoods 等头部二次元店铺，手办、漫画、IP 周边琳琅满目，还有 600㎡“造趣领域” 公共空间，常有小型快闪、随舞活动可免费围观。除了逛店，还能打卡涂鸦墙、IP 主题场景拍照出片，免费感受次元文化氛围，不用花钱也能玩得尽兴。商场内有平价文创、钥匙扣、徽章等小物，价格亲民，适合学生党低预算选购。</w:t>
      </w:r>
    </w:p>
    <w:p w14:paraId="3B9C9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上午 10 点开门即入场，避开午后高温与人流高峰，此时商场人少安静，逛店体验最佳。预留 1.5 小时可从容逛完核心楼层，打卡拍照、随意逛店，不用赶场。结束后步行 5 分钟直达合生汇 / 森活天地，转场便捷，全程室内遮阴，完美衔接午餐行程，节奏轻松适配学生党体力与预算。</w:t>
      </w:r>
    </w:p>
    <w:p w14:paraId="3F567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二、11:30–13:00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一板一肉（合生汇店）</w:t>
      </w:r>
    </w:p>
    <w:p w14:paraId="02FF8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：杨浦区翔殷路 1099 号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合生汇商场B2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：造趣场步行 5–8 分钟直达，全程室内连廊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30–60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紧邻造趣场，步行短距离直达，全程室内通道遮阴避晒，夏日不用直面烈日，转场轻松省力。选择丰富，从平价小吃到简餐一应俱全，不用远距离找店，动线流畅不绕路，适合高温天短距离切换行程。</w:t>
      </w:r>
    </w:p>
    <w:p w14:paraId="05F4F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用餐环境适配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 / 下沉广场全域空调开放，凉爽舒适，餐厅环境简约整洁，座位宽松，很多店铺提供学生优惠，性价比高。工作日午间不用长时间等位，可快速点餐用餐，舒缓上午逛店的疲惫，同时避开室外高温，在清凉环境中从容休整，为下午大学路漫逛蓄力。</w:t>
      </w:r>
    </w:p>
    <w:p w14:paraId="1382C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餐食口味与预算适配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平价饱腹 + 清爽解暑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，可选本帮面、盖浇饭、麻辣香锅、凉皮凉面等平价简餐，也有奶茶、冰粉、冰淇淋等解暑小吃，口味清爽不油腻，适合夏日食欲不振，人均 60 元内就能吃饱吃好，完全契合学生党低预算需求。1.5 小时用餐时长足够从容点餐、慢慢享用，饭后可在商圈内缓步消食、吹空调纳凉，平稳过渡到下午行程。</w:t>
      </w:r>
    </w:p>
    <w:p w14:paraId="0E6D3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三、13:00–15:00 大学路</w:t>
      </w:r>
    </w:p>
    <w:p w14:paraId="61F86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：杨浦区大学路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40号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：合生汇步行 10 分钟；地铁 10 号线江湾体育场站 9 号口步行 5 分钟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：免费开放；平价小吃 / 文创 20–40 元（按需消费）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环境与降温优势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杨浦核心文艺潮流街区，道路两侧绿植茂密，高大行道树形成天然遮阳棚，夏日树荫下体感凉爽，比暴晒街道低 3–5℃，逛起来不闷热。街区整洁干净，路面平整，沿途有休息座椅、遮阳廊架，可随时坐下休憩，全程免费开放，无消费压力，适合学生党随性漫步。</w:t>
      </w:r>
    </w:p>
    <w:p w14:paraId="1F599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逛吃打卡特色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平价文艺 + 潮流逛吃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，整条街汇聚文创小店、复古书店、手作杂货、平价小吃、网红奶茶店，风格清新文艺又充满年轻活力。可免费打卡涂鸦墙、艺术装置、“知识大门” 雕塑等网红点位，拍照出片；也可按需选购平价文创、复古文具，或尝试阿婆糯米糍、老郑烤肉筋、糖水铺等平价小吃，人均 40 元内就能解锁美味，低预算也能实现逛吃自由。街区氛围自由松弛，年轻人聚集，无消费压力，适合慢悠悠感受文艺潮流气息。</w:t>
      </w:r>
    </w:p>
    <w:p w14:paraId="7C243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 13–15 点，此时阳光稍缓，树荫遮阳效果最佳，避开烈日暴晒，户外漫逛无闷热感。预留 2 小时可从容漫步整条街区，打卡拍照、随意逛店、尝小吃，节奏自由随性，不用赶场。结束后步行 5 分钟直达奶茶店或地铁站，便捷衔接下一环节，全程轻松无压力，适配学生党休闲节奏。</w:t>
      </w:r>
    </w:p>
    <w:p w14:paraId="0E9040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四、15:00–16:00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大学路沿线奶茶店（蜜雪冰城、甜啵啵bobo·奶酪奶茶）</w:t>
      </w:r>
    </w:p>
    <w:p w14:paraId="59654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杨浦区政民路213号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：大学路步行 3–5 分钟直达奶茶店 / 地铁站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：平价奶茶 10–20 元；地铁返程 3–5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收尾休憩适配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逛完大学路后，选一家平价奶茶店小坐，点一杯 10–20 元的解暑奶茶，吹空调歇脚，整理照片、闲聊放松，舒缓下午漫逛的疲惫，完美收尾半日行程。奶茶店环境简约舒适，性价比高，契合学生党预算，小坐半小时惬意又轻松。</w:t>
      </w:r>
    </w:p>
    <w:p w14:paraId="25200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出行返程便利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紧邻地铁 10 号线江湾体育场站，步行 5 分钟直达，地铁班次密集，可直达市中心、五角场等区域，换乘便捷，经济实惠；也可直接步行返程，短距离路程，避免夏日午后残留闷热，出行方便又省心。</w:t>
      </w:r>
    </w:p>
    <w:p w14:paraId="5D8E2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行程整体适配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整条半日行程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全程低预算 + 室内外结合避暑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，总花费控制在 100 元内，完美契合学生党消费能力。从二次元商场逛玩、平价午餐、文艺街区漫逛，到奶茶收尾，节奏松弛舒适，全程避开夏日高温暴晒，兼顾逛玩、打卡、美食，轻松又有乐趣，是炎热天气学生党出行的优选。</w:t>
      </w:r>
    </w:p>
    <w:p w14:paraId="1B82785E">
      <w:pPr>
        <w:spacing w:after="80"/>
        <w:rPr>
          <w:rFonts w:ascii="微软雅黑" w:hAnsi="微软雅黑" w:eastAsia="微软雅黑"/>
          <w:b/>
          <w:sz w:val="22"/>
        </w:rPr>
      </w:pPr>
    </w:p>
    <w:p w14:paraId="024B9E84">
      <w:pPr>
        <w:spacing w:after="80"/>
      </w:pPr>
    </w:p>
    <w:p w14:paraId="34505384">
      <w:r>
        <w:br w:type="page"/>
      </w:r>
    </w:p>
    <w:p w14:paraId="64674587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73C3628E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54E17F84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13864145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1A97B9ED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26CE6B48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219B66C5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6634A455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62AC551C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4748B"/>
    <w:multiLevelType w:val="multilevel"/>
    <w:tmpl w:val="8F6474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B44B85"/>
    <w:multiLevelType w:val="multilevel"/>
    <w:tmpl w:val="91B44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6106659"/>
    <w:multiLevelType w:val="multilevel"/>
    <w:tmpl w:val="F61066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68E8B74"/>
    <w:multiLevelType w:val="multilevel"/>
    <w:tmpl w:val="368E8B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078B81D"/>
    <w:multiLevelType w:val="multilevel"/>
    <w:tmpl w:val="4078B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2B0848"/>
    <w:rsid w:val="2EBA6F40"/>
    <w:rsid w:val="31076B3C"/>
    <w:rsid w:val="3DA17CB8"/>
    <w:rsid w:val="4093139F"/>
    <w:rsid w:val="567B0001"/>
    <w:rsid w:val="5A53012A"/>
    <w:rsid w:val="62B92A90"/>
    <w:rsid w:val="702A44EB"/>
    <w:rsid w:val="71C034F3"/>
    <w:rsid w:val="7B48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6542</Words>
  <Characters>7669</Characters>
  <Lines>0</Lines>
  <Paragraphs>0</Paragraphs>
  <TotalTime>1</TotalTime>
  <ScaleCrop>false</ScaleCrop>
  <LinksUpToDate>false</LinksUpToDate>
  <CharactersWithSpaces>7997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C8F9C41E5C8642BCBAFB507D798C3F5B_12</vt:lpwstr>
  </property>
</Properties>
</file>