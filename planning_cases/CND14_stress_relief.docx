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D9066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上海本地活动攻略｜情境条件分类：压力大_解压</w:t>
      </w:r>
    </w:p>
    <w:p w14:paraId="1AD643D2">
      <w:pPr>
        <w:spacing w:after="80"/>
      </w:pPr>
      <w:r>
        <w:rPr>
          <w:rFonts w:ascii="微软雅黑" w:hAnsi="微软雅黑" w:eastAsia="微软雅黑"/>
          <w:b w:val="0"/>
          <w:sz w:val="24"/>
        </w:rPr>
        <w:t>LocalMate 数据集补充文档｜第三大类：按情境条件分类</w:t>
      </w:r>
    </w:p>
    <w:p w14:paraId="38C1CFC5">
      <w:pPr>
        <w:spacing w:after="80"/>
      </w:pPr>
      <w:r>
        <w:rPr>
          <w:rFonts w:ascii="微软雅黑" w:hAnsi="微软雅黑" w:eastAsia="微软雅黑"/>
          <w:b w:val="0"/>
          <w:sz w:val="22"/>
        </w:rPr>
        <w:t>压力大解压场景需要低决策成本、安静、身体放松或轻度手作。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15B5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28A15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分类编号</w:t>
            </w:r>
          </w:p>
        </w:tc>
        <w:tc>
          <w:tcPr>
            <w:tcW w:w="4986" w:type="dxa"/>
            <w:vAlign w:val="center"/>
          </w:tcPr>
          <w:p w14:paraId="60B6F9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CND14_stress_relief</w:t>
            </w:r>
          </w:p>
        </w:tc>
      </w:tr>
      <w:tr w14:paraId="04758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103A7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分类中文名</w:t>
            </w:r>
          </w:p>
        </w:tc>
        <w:tc>
          <w:tcPr>
            <w:tcW w:w="4986" w:type="dxa"/>
            <w:vAlign w:val="center"/>
          </w:tcPr>
          <w:p w14:paraId="2B03A2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压力大_解压</w:t>
            </w:r>
          </w:p>
        </w:tc>
      </w:tr>
      <w:tr w14:paraId="12A7C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FA2A8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英文标签</w:t>
            </w:r>
          </w:p>
        </w:tc>
        <w:tc>
          <w:tcPr>
            <w:tcW w:w="4986" w:type="dxa"/>
            <w:vAlign w:val="center"/>
          </w:tcPr>
          <w:p w14:paraId="2DE7FD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stress_relief</w:t>
            </w:r>
          </w:p>
        </w:tc>
      </w:tr>
      <w:tr w14:paraId="78176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9B4AD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适用范围</w:t>
            </w:r>
          </w:p>
        </w:tc>
        <w:tc>
          <w:tcPr>
            <w:tcW w:w="4986" w:type="dxa"/>
            <w:vAlign w:val="center"/>
          </w:tcPr>
          <w:p w14:paraId="6C3F50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上海本地活动、景点、餐饮、Citywalk、室内外体验</w:t>
            </w:r>
          </w:p>
        </w:tc>
      </w:tr>
      <w:tr w14:paraId="0967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602FE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文档用途</w:t>
            </w:r>
          </w:p>
        </w:tc>
        <w:tc>
          <w:tcPr>
            <w:tcW w:w="4986" w:type="dxa"/>
            <w:vAlign w:val="center"/>
          </w:tcPr>
          <w:p w14:paraId="2D3219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 Word→RAG 文本块、Guide2RAG 结构化抽取、情境标签补全</w:t>
            </w:r>
          </w:p>
        </w:tc>
      </w:tr>
      <w:tr w14:paraId="6AE6E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1F760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数据性质</w:t>
            </w:r>
          </w:p>
        </w:tc>
        <w:tc>
          <w:tcPr>
            <w:tcW w:w="4986" w:type="dxa"/>
            <w:vAlign w:val="center"/>
          </w:tcPr>
          <w:p w14:paraId="6BF8C7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原创整理版攻略模板；出行前需核验官方/商家信息</w:t>
            </w:r>
          </w:p>
        </w:tc>
      </w:tr>
    </w:tbl>
    <w:p w14:paraId="25E7261C"/>
    <w:p w14:paraId="5302273E">
      <w:pPr>
        <w:pStyle w:val="3"/>
      </w:pPr>
      <w:r>
        <w:rPr>
          <w:rFonts w:ascii="微软雅黑" w:hAnsi="微软雅黑" w:eastAsia="微软雅黑"/>
          <w:color w:val="1F4E79"/>
          <w:sz w:val="32"/>
        </w:rPr>
        <w:t>使用说明</w:t>
      </w:r>
    </w:p>
    <w:p w14:paraId="4B2A7EDD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本文件每个情境至少包含三条上海本地行程推荐。每条行程都给出时间线、预算、人群、推荐理由、注意事项和标签，方便后续脚本抽取为 guide_poi、guide_restaurant、guide_route、guide_tip、guide_warning 等原子化知识块。</w:t>
      </w:r>
    </w:p>
    <w:p w14:paraId="6FC7F016">
      <w:pPr>
        <w:spacing w:after="80"/>
      </w:pPr>
      <w:r>
        <w:rPr>
          <w:rFonts w:ascii="微软雅黑" w:hAnsi="微软雅黑" w:eastAsia="微软雅黑"/>
          <w:b/>
          <w:sz w:val="22"/>
        </w:rPr>
        <w:t>建议抽取字段：</w:t>
      </w:r>
    </w:p>
    <w:p w14:paraId="456A19F2">
      <w:pPr>
        <w:pStyle w:val="16"/>
        <w:spacing w:after="60"/>
      </w:pPr>
      <w:r>
        <w:rPr>
          <w:rFonts w:ascii="微软雅黑" w:hAnsi="微软雅黑" w:eastAsia="微软雅黑"/>
          <w:sz w:val="21"/>
        </w:rPr>
        <w:t>scenario_category / scenario_tag</w:t>
      </w:r>
    </w:p>
    <w:p w14:paraId="777F1E46">
      <w:pPr>
        <w:pStyle w:val="16"/>
        <w:spacing w:after="60"/>
      </w:pPr>
      <w:r>
        <w:rPr>
          <w:rFonts w:ascii="微软雅黑" w:hAnsi="微软雅黑" w:eastAsia="微软雅黑"/>
          <w:sz w:val="21"/>
        </w:rPr>
        <w:t>route_title / route_summary</w:t>
      </w:r>
    </w:p>
    <w:p w14:paraId="4F3F3D01">
      <w:pPr>
        <w:pStyle w:val="16"/>
        <w:spacing w:after="60"/>
      </w:pPr>
      <w:r>
        <w:rPr>
          <w:rFonts w:ascii="微软雅黑" w:hAnsi="微软雅黑" w:eastAsia="微软雅黑"/>
          <w:sz w:val="21"/>
        </w:rPr>
        <w:t>place_name / restaurant_name</w:t>
      </w:r>
    </w:p>
    <w:p w14:paraId="201C8F3B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time_slot / duration_min</w:t>
      </w:r>
    </w:p>
    <w:p w14:paraId="5EA6D90A">
      <w:pPr>
        <w:pStyle w:val="16"/>
        <w:spacing w:after="60"/>
      </w:pPr>
      <w:r>
        <w:rPr>
          <w:rFonts w:ascii="微软雅黑" w:hAnsi="微软雅黑" w:eastAsia="微软雅黑"/>
          <w:sz w:val="21"/>
        </w:rPr>
        <w:t>budget_per_person</w:t>
      </w:r>
    </w:p>
    <w:p w14:paraId="130B7026">
      <w:pPr>
        <w:pStyle w:val="16"/>
        <w:spacing w:after="60"/>
      </w:pPr>
      <w:r>
        <w:rPr>
          <w:rFonts w:ascii="微软雅黑" w:hAnsi="微软雅黑" w:eastAsia="微软雅黑"/>
          <w:sz w:val="21"/>
        </w:rPr>
        <w:t>need_booking / indoor / photo_friendly / quiet / lively</w:t>
      </w:r>
    </w:p>
    <w:p w14:paraId="2CF0A01A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tips / warning / source_note</w:t>
      </w:r>
    </w:p>
    <w:p w14:paraId="63FEE35B">
      <w:r>
        <w:br w:type="page"/>
      </w:r>
    </w:p>
    <w:p w14:paraId="2D5DBC1E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1</w:t>
      </w:r>
      <w:r>
        <w:rPr>
          <w:rFonts w:ascii="微软雅黑" w:hAnsi="微软雅黑" w:eastAsia="微软雅黑"/>
          <w:color w:val="1F4E79"/>
          <w:sz w:val="32"/>
        </w:rPr>
        <w:t>：汤泉躺平｜低决策成本解压路线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2D06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F4303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63FC59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工作日 / 压力大 / 想独处 / 中预算</w:t>
            </w:r>
          </w:p>
        </w:tc>
      </w:tr>
      <w:tr w14:paraId="3F52C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B0824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10E46F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1-2人，适合打工人调休、单人放松</w:t>
            </w:r>
          </w:p>
        </w:tc>
      </w:tr>
      <w:tr w14:paraId="0DF6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16B5B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681FFD69">
            <w:pPr>
              <w:spacing w:after="0" w:line="240" w:lineRule="auto"/>
            </w:pP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5.5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</w:t>
            </w:r>
          </w:p>
        </w:tc>
      </w:tr>
      <w:tr w14:paraId="1D32B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CD398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28F9DC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200</w:t>
            </w:r>
            <w:r>
              <w:rPr>
                <w:rFonts w:ascii="微软雅黑" w:hAnsi="微软雅黑" w:eastAsia="微软雅黑"/>
                <w:b w:val="0"/>
                <w:sz w:val="18"/>
              </w:rPr>
              <w:t>-300元/人</w:t>
            </w:r>
          </w:p>
        </w:tc>
      </w:tr>
      <w:tr w14:paraId="74812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BED72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1C1A2A1A">
            <w:pPr>
              <w:spacing w:after="0" w:line="240" w:lineRule="auto"/>
            </w:pP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 xml:space="preserve">rainy, 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stress_relief, want_al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sz w:val="18"/>
              </w:rPr>
              <w:t>one, indoor, mid_budget</w:t>
            </w:r>
          </w:p>
        </w:tc>
      </w:tr>
    </w:tbl>
    <w:p w14:paraId="3E25CA5C"/>
    <w:p w14:paraId="6D17DB54"/>
    <w:p w14:paraId="1E9C5C76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7664A1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汤泉躺平｜低决策成本解压路线</w:t>
      </w:r>
    </w:p>
    <w:p w14:paraId="01150B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11CBE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出发 → 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:00–1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:00 浅深（世纪公园店） → 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:00–12:30 浅深店内 1F 水果饮料自助区 → 12:30–13:30 浅深店内 2F 餐饮区 → 13:30–16:30 浅深店内休息区</w:t>
      </w:r>
    </w:p>
    <w:p w14:paraId="2FF48E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:00–1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:00 浅深（世纪公园店）</w:t>
      </w:r>
    </w:p>
    <w:p w14:paraId="611A09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：浦东新区花木街道海桐路 338 弄地下 1 层及地上 1F、2F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2 号线世纪公园站 1 口步行约 100 米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：工作日单人浴资约 150–180 元（含基础汤泉、汗蒸、水果饮料畅饮）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简介</w:t>
      </w:r>
    </w:p>
    <w:p w14:paraId="1D74DBC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环境氛围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：红砖外墙、美术馆式设计，内部整洁雅致，工作日人流极少，安静不嘈杂，全程低拥挤度，沉浸式放松无打扰。</w:t>
      </w:r>
    </w:p>
    <w:p w14:paraId="3209C9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泡汤体验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：男女分浴，设多种功能汤池（温水池、高温池、按摩池），水温适中，水质干净；另配汗蒸房、桑拿房，泡汤 + 汗蒸快速释放疲惫，卸下工作压力。</w:t>
      </w:r>
    </w:p>
    <w:p w14:paraId="3B64655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低决策适配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：入场后全程无需规划，换衣即可泡汤，流程简单，零决策成本，适合纯放空解压。</w:t>
      </w:r>
    </w:p>
    <w:p w14:paraId="384B60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二、1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:00–12:30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浅深店内 1F 水果饮料自助区</w:t>
      </w:r>
    </w:p>
    <w:p w14:paraId="210C3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：浦东新区花木街道海桐路 338 弄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：包含在浴资内，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免费畅吃畅饮简介</w:t>
      </w:r>
    </w:p>
    <w:p w14:paraId="468BF8E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品类丰富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：应季水果（车厘子、晴王、哈密瓜等）、进口软饮、养生茶、咖啡、冰淇淋无限量供应，品质在线，自由取用。</w:t>
      </w:r>
    </w:p>
    <w:p w14:paraId="47FB206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休息环境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：自助区毗邻休闲区，座位宽松，工作日几乎空座，可坐可躺，边吃水果边放空，节奏完全松弛。</w:t>
      </w:r>
    </w:p>
    <w:p w14:paraId="509572B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解压适配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：无需排队、无需争抢，1.5 小时从容吃喝休息，缓慢过渡，避免节奏过快，契合 “躺平解压” 核心。</w:t>
      </w:r>
    </w:p>
    <w:p w14:paraId="13B989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三、12:30–13:30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浅深店内 2F 餐饮区</w:t>
      </w:r>
    </w:p>
    <w:p w14:paraId="22612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：浦东新区花木街道海桐路 338 弄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：人均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元（简餐、主食、小吃可选，单点结算）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简介</w:t>
      </w:r>
    </w:p>
    <w:p w14:paraId="2D30659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用餐环境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：安静雅致，座位间距大，工作日午市不用排队，无喧闹嘈杂，适合简单用餐、短暂休整。</w:t>
      </w:r>
    </w:p>
    <w:p w14:paraId="5632B97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餐食选择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：主打清淡健康菜系，涵盖盖饭、面食、轻食、小吃等，口味不重、饱腹不腻，吃完无厚重感，不影响后续躺平休息。</w:t>
      </w:r>
    </w:p>
    <w:p w14:paraId="78C0635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路线衔接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：餐饮区距水果区步行 2–3 分钟，路线短，无需走远，衔接顺畅，节省体力。</w:t>
      </w:r>
    </w:p>
    <w:p w14:paraId="335B81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四、13:30–16:30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浅深店内休息区</w:t>
      </w:r>
    </w:p>
    <w:p w14:paraId="655ED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：浦东新区花木街道海桐路 338 弄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：包含在浴资内，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免费使用简介</w:t>
      </w:r>
    </w:p>
    <w:p w14:paraId="77D4092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睡眠舱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：独立私密空间，可躺卧休息，光线柔和、安静避光，适合深度小憩、补觉，无人打扰，沉浸式躺平。</w:t>
      </w:r>
    </w:p>
    <w:p w14:paraId="371DA5D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休息区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：懒人沙发、榻榻米区域，可坐可躺，配轻柔背景音乐，可发呆、看书、刷手机，全程松弛无压力。</w:t>
      </w:r>
    </w:p>
    <w:p w14:paraId="5E9D85B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游戏房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：含 Switch、PS5 等设备，可选轻松小游戏，低强度娱乐，不想动时直接躺平，灵活切换，无强制消费。</w:t>
      </w:r>
    </w:p>
    <w:p w14:paraId="427BB14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时长适配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：3 小时充裕，可自由分配时间，中途可返回水果区补水吃水果，全程低决策，纯放松解压。</w:t>
      </w:r>
    </w:p>
    <w:p w14:paraId="7131E014">
      <w:pPr>
        <w:numPr>
          <w:ilvl w:val="0"/>
          <w:numId w:val="0"/>
        </w:numPr>
        <w:tabs>
          <w:tab w:val="left" w:pos="360"/>
        </w:tabs>
        <w:spacing w:after="60" w:line="276" w:lineRule="auto"/>
        <w:contextualSpacing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</w:p>
    <w:p w14:paraId="2C2F3967">
      <w:pPr>
        <w:numPr>
          <w:ilvl w:val="0"/>
          <w:numId w:val="0"/>
        </w:numPr>
        <w:tabs>
          <w:tab w:val="left" w:pos="360"/>
        </w:tabs>
        <w:spacing w:after="60" w:line="276" w:lineRule="auto"/>
        <w:contextualSpacing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</w:p>
    <w:p w14:paraId="408D0163">
      <w:pPr>
        <w:numPr>
          <w:ilvl w:val="0"/>
          <w:numId w:val="0"/>
        </w:numPr>
        <w:tabs>
          <w:tab w:val="left" w:pos="360"/>
        </w:tabs>
        <w:spacing w:after="60" w:line="276" w:lineRule="auto"/>
        <w:contextualSpacing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</w:p>
    <w:p w14:paraId="0BE292D7">
      <w:pPr>
        <w:numPr>
          <w:ilvl w:val="0"/>
          <w:numId w:val="0"/>
        </w:numPr>
        <w:tabs>
          <w:tab w:val="left" w:pos="360"/>
        </w:tabs>
        <w:spacing w:after="60" w:line="276" w:lineRule="auto"/>
        <w:contextualSpacing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</w:p>
    <w:p w14:paraId="06BD6A7C">
      <w:pPr>
        <w:numPr>
          <w:ilvl w:val="0"/>
          <w:numId w:val="0"/>
        </w:numPr>
        <w:tabs>
          <w:tab w:val="left" w:pos="360"/>
        </w:tabs>
        <w:spacing w:after="60" w:line="276" w:lineRule="auto"/>
        <w:contextualSpacing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</w:p>
    <w:p w14:paraId="4445BB72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2</w:t>
      </w:r>
      <w:r>
        <w:rPr>
          <w:rFonts w:ascii="微软雅黑" w:hAnsi="微软雅黑" w:eastAsia="微软雅黑"/>
          <w:color w:val="1F4E79"/>
          <w:sz w:val="32"/>
        </w:rPr>
        <w:t>：宝山寺 + 鲜花农场 + 罗店老街｜打工人解压出逃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B14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E729C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4CBDA7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压力大解压 / 晴天 / 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低</w:t>
            </w:r>
            <w:r>
              <w:rPr>
                <w:rFonts w:ascii="微软雅黑" w:hAnsi="微软雅黑" w:eastAsia="微软雅黑"/>
                <w:b w:val="0"/>
                <w:sz w:val="18"/>
              </w:rPr>
              <w:t>预算</w:t>
            </w:r>
          </w:p>
        </w:tc>
      </w:tr>
      <w:tr w14:paraId="14066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859BC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3B3D82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1-4人，适合单人、打工人</w:t>
            </w:r>
          </w:p>
        </w:tc>
      </w:tr>
      <w:tr w14:paraId="208AC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65CC5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72E9F5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小时（9:00-1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>:00）</w:t>
            </w:r>
          </w:p>
        </w:tc>
      </w:tr>
      <w:tr w14:paraId="3E04B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A7C60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4EF7C3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约60-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b w:val="0"/>
                <w:sz w:val="18"/>
              </w:rPr>
              <w:t>0元/人</w:t>
            </w:r>
          </w:p>
        </w:tc>
      </w:tr>
      <w:tr w14:paraId="73C5A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AA143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7A4EB2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stress_relief, sunny, quiet, 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low</w:t>
            </w:r>
            <w:r>
              <w:rPr>
                <w:rFonts w:ascii="微软雅黑" w:hAnsi="微软雅黑" w:eastAsia="微软雅黑"/>
                <w:b w:val="0"/>
                <w:sz w:val="18"/>
              </w:rPr>
              <w:t>_budget</w:t>
            </w:r>
          </w:p>
        </w:tc>
      </w:tr>
    </w:tbl>
    <w:p w14:paraId="6A03866A"/>
    <w:p w14:paraId="5AF14126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662F810B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这条路线的节奏从安静禅意到田园咖啡，再到老街烟火气，适合工作压力大、想短暂离开市中心的人。消费不高，场景变化丰富。</w:t>
      </w:r>
    </w:p>
    <w:p w14:paraId="37BFE4E2"/>
    <w:p w14:paraId="400BE860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11CBCA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宝山寺 + 鲜花农场 + 罗店老街 打工人解压出逃完整规划</w:t>
      </w:r>
    </w:p>
    <w:p w14:paraId="7A944F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100623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出发 → 09:00–11:30 宝山寺 → 11:30–12: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宝山寺斋堂 → 12:30–1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枋园鲜花农场咖啡厅 → 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:00–1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0 罗店古镇 </w:t>
      </w:r>
    </w:p>
    <w:p w14:paraId="357E77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一、09:00–11:30 宝山寺参观</w:t>
      </w:r>
    </w:p>
    <w:p w14:paraId="68C5AA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：上海市宝山区罗店镇练祁路 518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：入园门票约 20 元，工作日人流偏少</w:t>
      </w:r>
    </w:p>
    <w:p w14:paraId="297951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建筑整体风貌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：宝山寺是上海规模最大的全木结构仿唐寺院，整体建筑采用纯原木打造，飞檐翘角、斗拱错落，风格古朴庄重，没有过度商业化的喧闹感，整体禅意氛围浓厚，建筑细节精致耐看，是远离城市喧嚣的静心之地。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环境氛围感受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：寺院内部庭院错落有致，绿植繁茂，古木与庭院水景相映，环境清幽安静，空气清新，脚步放慢就能感受到松弛静谧的氛围，特别适合打工人暂时脱离工作压力、静心放空。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行程游玩适配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：预留两个半小时时间充裕，可以慢慢逛遍各大殿宇、庭院回廊，观赏古建细节、院内园林景致，走走停停无需赶路，节奏舒缓，完全适配解压散心的出游需求。</w:t>
      </w:r>
    </w:p>
    <w:p w14:paraId="6F26AF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二、11:30–12: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宝山寺斋堂吃饭</w:t>
      </w:r>
    </w:p>
    <w:p w14:paraId="4AC61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：上海市宝山区罗店镇练祁路 518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：素斋人均约 25–35 元，菜品清淡简约</w:t>
      </w:r>
    </w:p>
    <w:p w14:paraId="65336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用餐环境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：斋堂环境朴素整洁，布局安静素雅，没有嘈杂喧闹，整体氛围平和沉稳，和寺院禅意风格融为一体，用餐环境让人身心放松。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餐食口味特点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：以清淡素食为主，食材新鲜朴素，少油少盐，口味清爽不厚重，分量适中，吃得饱腹又不油腻，吃完身体轻松无负担，很适合静养解压的出行节奏。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行程衔接适配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：停留四十分钟足够从容点餐、安静用餐、稍作休整，不用匆忙赶时间，吃完直接休整状态，平稳过渡到下午农场休闲行程。</w:t>
      </w:r>
    </w:p>
    <w:p w14:paraId="1EC788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三、12:30–13:00 枋园鲜花农场咖啡厅</w:t>
      </w:r>
    </w:p>
    <w:p w14:paraId="7B9C22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：宝山区罗店镇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石太路2883号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：咖啡厅下午茶人均约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元，农场园区免费闲逛</w:t>
      </w:r>
    </w:p>
    <w:p w14:paraId="774C2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农场整体环境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：整片农场以花卉绿植为主题，大片花海、草坪、温室花房错落分布，自然气息浓郁，视野开阔，满眼绿意与鲜花，氛围感治愈感极强，适合打工人逃离城市高楼放松心情。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咖啡厅氛围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：咖啡厅被鲜花和绿植环绕，装修清新自然，室内安静柔和，室外有露天座位，可以直面花海田园风景，午后光线温柔，适合坐着发呆、聊天、整理心情，彻底卸下工作疲惫。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休闲体验适配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：足足两小时停留时间，可以先在农场散步看花、拍照放空，再到咖啡厅喝咖啡、吃小甜品，慢悠悠度过午后时光，节奏松弛自由，完全是解压出逃的理想状态。</w:t>
      </w:r>
    </w:p>
    <w:p w14:paraId="4BA392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四、13:00–15:00 罗店古镇</w:t>
      </w:r>
    </w:p>
    <w:p w14:paraId="332206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：上海市宝山区罗店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镇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：古镇免费开放闲逛</w:t>
      </w:r>
    </w:p>
    <w:p w14:paraId="6BB76C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古镇街区风貌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：罗店老街是原汁原味的江南水乡古镇，保留老式石板路、临河民居、古桥流水，街巷不宽但干净古朴，没有过度网红商业化，保留着本地生活烟火气。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游玩闲逛体验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：老街两旁有本土小吃、老式杂货铺、传统小店，节奏慢悠悠，适合沿着河道散步、走老街小巷，看古桥水景、感受老镇慢生活氛围，安静不拥挤。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行程收尾适配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：一个半小时可以从容逛完整条核心老街，边走边看、随意打卡散心，逛完之后就近直接出发返程，一整天行程不赶路、不紧凑，从古寺静心到田园治愈再到水乡慢逛，完美适配打工人一日解压出逃的需求。</w:t>
      </w:r>
    </w:p>
    <w:p w14:paraId="123E4912">
      <w:pPr>
        <w:spacing w:after="80"/>
        <w:rPr>
          <w:rFonts w:ascii="微软雅黑" w:hAnsi="微软雅黑" w:eastAsia="微软雅黑"/>
          <w:b/>
          <w:sz w:val="22"/>
        </w:rPr>
      </w:pPr>
    </w:p>
    <w:p w14:paraId="1C48E222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3</w:t>
      </w:r>
      <w:r>
        <w:rPr>
          <w:rFonts w:ascii="微软雅黑" w:hAnsi="微软雅黑" w:eastAsia="微软雅黑"/>
          <w:color w:val="1F4E79"/>
          <w:sz w:val="32"/>
        </w:rPr>
        <w:t>：雨天非遗手作 + 老上海汤包｜室内疗愈半日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55C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4F651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07A87C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下雨 / 半天 / 解压 / 中预算</w:t>
            </w:r>
          </w:p>
        </w:tc>
      </w:tr>
      <w:tr w14:paraId="4711E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6E532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26B342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1-4人，适合朋友、情侣、亲子</w:t>
            </w:r>
          </w:p>
        </w:tc>
      </w:tr>
      <w:tr w14:paraId="472E4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8990F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06320A31">
            <w:pPr>
              <w:spacing w:after="0" w:line="240" w:lineRule="auto"/>
            </w:pP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5.5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小时（10:00-15:30）</w:t>
            </w:r>
          </w:p>
        </w:tc>
      </w:tr>
      <w:tr w14:paraId="135F2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A99CC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38C247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20</w:t>
            </w:r>
            <w:r>
              <w:rPr>
                <w:rFonts w:ascii="微软雅黑" w:hAnsi="微软雅黑" w:eastAsia="微软雅黑"/>
                <w:b w:val="0"/>
                <w:sz w:val="18"/>
              </w:rPr>
              <w:t>0-3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0元/人</w:t>
            </w:r>
          </w:p>
        </w:tc>
      </w:tr>
      <w:tr w14:paraId="13455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8DFE2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3641AA13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rainy, indoor, stress_relief, half_day, need_booking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, mid_budget</w:t>
            </w:r>
          </w:p>
        </w:tc>
      </w:tr>
    </w:tbl>
    <w:p w14:paraId="3B7FEB37"/>
    <w:p w14:paraId="02BCBB15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425BF65C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下雨时手作体验比户外打卡更稳定。制香、拓染、扇面绘制等项目有明确产出物，适合做“体验型推荐理由”。</w:t>
      </w:r>
    </w:p>
    <w:p w14:paraId="42FCDA34"/>
    <w:p w14:paraId="179AC836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506511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雨天室内疗愈半日｜非遗手作 + 老上海汤包 安静治愈路线</w:t>
      </w:r>
    </w:p>
    <w:p w14:paraId="1B9EF8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23A8C0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出发 → 10:00–12:00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遇见·陶艺·银饰·调香（人民广场店）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 12: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–13: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莱莱小笼·乔艾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 13:30–14:30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星巴克臻选上海烘培工坊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 14:30–15:30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百新书局</w:t>
      </w:r>
    </w:p>
    <w:p w14:paraId="469766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一、10:00–12:00 遇见·陶艺·银饰·调香（人民广场店）</w:t>
      </w:r>
    </w:p>
    <w:p w14:paraId="67865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黄浦区南京东路街道南京东路800号第一百货C馆6楼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：单人手作体验套餐人均 120–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17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元，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有团购券，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包含材料、老师全程教学及成品可带走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场馆室内环境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整间手作体验馆坐落于南京西路与人民广场商圈之间，全程为封闭式室内空间，完全不受雨天影响，不用淋雨赶路。店内装修简约雅致，木质陈设搭配柔和暖光，环境安静清幽，没有外界街道的喧闹嘈杂，整体氛围温柔又治愈。店内分区整洁，每个体验工位间隔宽松，私密性很好，工作日人流量偏少，不会拥挤喧闹，很适合静下心来沉浸式做手工，疗愈放松情绪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手作体验特色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可选择非遗传统工艺、植物拓染、香薰手工等多种项目，都属于零基础友好型，不用任何专业功底，老师会一步步细致指导步骤，节奏放慢不催促。制作过程安静专注，能暂时脱离手机和工作琐事，专注动手、静心沉淀，享受慢下来的时光。所有原材料品质干净安全，成品可以自行带回家留作纪念，既有参与感又有收藏意义，很适合雨天独处放空、舒缓压力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行程时段适配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整整两小时手作时间，时长充裕足够完成完整作品制作、细节调整和简单包装，不用匆忙赶进度。全程在室内静坐动手，体力消耗小，节奏松弛安逸，做完之后身心都处于平和放松的状态，步行短距离即可直达周边餐饮店，完美衔接午餐行程，雨天出行动线十分顺畅。</w:t>
      </w:r>
    </w:p>
    <w:p w14:paraId="6BBA57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二、12: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–13: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 莱莱小笼·乔艾</w:t>
      </w:r>
    </w:p>
    <w:p w14:paraId="631975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黄浦区南京东路街道天津路506号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40–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元，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没有团购券，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汤包套餐、本帮小吃、家常简餐性价比高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区位出行优势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手作馆步行可达餐饮街区，商圈内店铺集中，多为室内沿街门店或商场内餐饮，雨天有屋檐和廊道遮挡，不用淋雨行走，转场十分方便。地处市中心老牌美食聚集地，多年老字号云集，不用特意走远就能吃到地道本地口味，省去奔波绕路的麻烦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门店用餐氛围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店铺环境干净朴实，装修带着老上海市井温情，店内座位排布宽松，环境安静不嘈杂，没有网红店的拥挤喧闹。出餐速度稳定，不用长时间排队等候，适合做完手作之后安静坐下来吃一顿热乎正餐，放松身心、补充能量。店内空气流通舒适，雨天进店温暖干爽，就餐体验很舒服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餐食口味与行程适配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上海特色鲜肉汤包、蟹粉汤包、小馄饨、面筋百叶等经典本帮小吃，汤汁鲜美、皮薄馅足，口味清淡适口，软糯易吃，不重油重辣，吃完暖胃又舒服，饱腹但不会过于油腻撑胀。一小时用餐时间可以从容吃饭、慢慢休整，饭后缓步散步即可前往附近咖啡馆，节奏舒缓，完美适配雨天疗愈半日的松弛氛围。</w:t>
      </w:r>
    </w:p>
    <w:p w14:paraId="6AFC15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三、13:30–14:30 星巴克臻选上海烘培工坊</w:t>
      </w:r>
    </w:p>
    <w:p w14:paraId="28474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静安区南京西路789号兴业太古汇N110-N201号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：咖啡茶饮人均 30–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元，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无团购券，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座位免费久坐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门店环境氛围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选择商圈内安静小众咖啡馆，装修简约低调，灯光柔和舒缓，背景音乐轻柔低吟，整体氛围静谧不吵闹，很适合独处静坐。店内客人不多，座位间距宽敞，靠窗位置视野安静，室内恒温舒适，隔绝雨天阴冷潮湿，坐在里面安稳又治愈，非常适合放空发呆、平复心情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休憩内容体验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可以把上午做好的非遗手作成品拿出来摆放整理，慢慢拍摄细节照片、修图整理素材，也可以喝一杯热饮静坐放空，不用刻意聊天、不用安排紧凑行程。一小时时长完全自由支配，节奏由自己掌控，享受雨天独有的慢时光，把上午的手作成就感慢慢沉淀下来，身心彻底放松解压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行程衔接适配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咖啡馆地处商圈核心，距离午餐门店步行几分钟即可到达，全程室内遮雨通道，不用风吹雨淋。静坐休整完毕后，可就近选择周边室内小众展馆、文创小店做补充体验，也可以直接步行到地铁站返程，路线灵活自由，适配随性出游的节奏。</w:t>
      </w:r>
    </w:p>
    <w:p w14:paraId="0EB444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四、14:30–15:30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百新书局</w:t>
      </w:r>
    </w:p>
    <w:p w14:paraId="0C3EF4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黄浦区南京东路街道福州路620号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：逛展进店免费，购物自愿消费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备选体验环境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周边配套大量纯室内文艺空间，小型艺术微展、文创集合店、独立书店扎堆分布，全部不受雨天天气影响。空间装修文艺清新，氛围安静雅致，人流量低，适合慢慢闲逛、随手打卡，不用赶路、不用暴晒淋雨，延续一整天安静治愈的出行调性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自由选择适配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体力尚可、想再多逛一会儿，可以就近逛文创小店、看小型美术展、逛文艺书店，慢慢消磨闲暇时光；如果觉得疲惫，也可以直接就近步行至地铁人民广场站、南京西路站，轻松搭乘地铁返程。时间完全自主把控，不用硬性赶场，弹性十足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行程收尾适配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一小时预留时长宽松充裕，无论选择继续慢逛还是直接返程，都不用匆忙赶路。整条半日行程全程以室内为主，雨天不受任何天气干扰，从手作静心、美食暖胃到咖啡放空，节奏松弛治愈，安静又有仪式感，完美完成雨天室内疗愈半日出行。</w:t>
      </w:r>
    </w:p>
    <w:p w14:paraId="15AFFC82">
      <w:r>
        <w:br w:type="page"/>
      </w:r>
    </w:p>
    <w:p w14:paraId="04ECF958">
      <w:pPr>
        <w:pStyle w:val="3"/>
      </w:pPr>
      <w:r>
        <w:rPr>
          <w:rFonts w:ascii="微软雅黑" w:hAnsi="微软雅黑" w:eastAsia="微软雅黑"/>
          <w:color w:val="1F4E79"/>
          <w:sz w:val="32"/>
        </w:rPr>
        <w:t>附录：数据入库建议</w:t>
      </w:r>
    </w:p>
    <w:p w14:paraId="5B012013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建议将本文档保留为 raw Word 来源，同时通过脚本抽取为以下三类数据：</w:t>
      </w:r>
    </w:p>
    <w:p w14:paraId="24724DD9">
      <w:pPr>
        <w:spacing w:after="80"/>
      </w:pPr>
      <w:r>
        <w:rPr>
          <w:rFonts w:ascii="微软雅黑" w:hAnsi="微软雅黑" w:eastAsia="微软雅黑"/>
          <w:b/>
          <w:sz w:val="22"/>
        </w:rPr>
        <w:t>入库方向：</w:t>
      </w:r>
    </w:p>
    <w:p w14:paraId="5883DA88">
      <w:pPr>
        <w:pStyle w:val="16"/>
        <w:spacing w:after="60"/>
      </w:pPr>
      <w:r>
        <w:rPr>
          <w:rFonts w:ascii="微软雅黑" w:hAnsi="微软雅黑" w:eastAsia="微软雅黑"/>
          <w:sz w:val="21"/>
        </w:rPr>
        <w:t>RAG 文本：将每个行程拆成 guide_overview、guide_poi、guide_restaurant、guide_route、guide_tip、guide_warning。</w:t>
      </w:r>
    </w:p>
    <w:p w14:paraId="3F5140A7">
      <w:pPr>
        <w:pStyle w:val="16"/>
        <w:spacing w:after="60"/>
      </w:pPr>
      <w:r>
        <w:rPr>
          <w:rFonts w:ascii="微软雅黑" w:hAnsi="微软雅黑" w:eastAsia="微软雅黑"/>
          <w:sz w:val="21"/>
        </w:rPr>
        <w:t>表格数据：将活动与餐厅抽成 shanghai_poi_activities_from_word.csv 与 shanghai_poi_restaurants_from_word.csv。</w:t>
      </w:r>
    </w:p>
    <w:p w14:paraId="4C2D7890">
      <w:pPr>
        <w:pStyle w:val="16"/>
        <w:spacing w:after="60"/>
      </w:pPr>
      <w:r>
        <w:rPr>
          <w:rFonts w:ascii="微软雅黑" w:hAnsi="微软雅黑" w:eastAsia="微软雅黑"/>
          <w:sz w:val="21"/>
        </w:rPr>
        <w:t>案例数据：将完整时间线抽成 itinerary_cases_from_word.jsonl，供 Case-RAG 检索。</w:t>
      </w:r>
    </w:p>
    <w:p w14:paraId="2DE131A4">
      <w:pPr>
        <w:pStyle w:val="16"/>
        <w:spacing w:after="60"/>
      </w:pPr>
      <w:r>
        <w:rPr>
          <w:rFonts w:ascii="微软雅黑" w:hAnsi="微软雅黑" w:eastAsia="微软雅黑"/>
          <w:sz w:val="21"/>
        </w:rPr>
        <w:t>约束数据：将 need_booking、budget、duration、indoor、photo_friendly、quiet/lively 等字段用于 Planner 校验。</w:t>
      </w:r>
    </w:p>
    <w:p w14:paraId="1AF1F54F">
      <w:pPr>
        <w:spacing w:after="80"/>
        <w:ind w:firstLine="420"/>
      </w:pPr>
      <w:r>
        <w:rPr>
          <w:rFonts w:ascii="微软雅黑" w:hAnsi="微软雅黑" w:eastAsia="微软雅黑"/>
          <w:b/>
          <w:color w:val="C00000"/>
          <w:sz w:val="21"/>
        </w:rPr>
        <w:t>合规说明：本文为比赛数据集补充的原创整理版攻略文档，不直接复制小红书、美团、微博等平台用户正文。若团队后续使用平台内容，请保留链接、做人工摘要改写，并遵守平台条款与版权要求。</w:t>
      </w:r>
    </w:p>
    <w:p w14:paraId="5788A2AE"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1"/>
        </w:rPr>
        <w:t>出行信息提示：票价、营业时间、预约规则和交通状态可能变化，项目上线或答辩前请人工核验官方页面或商家页面。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45B6AB"/>
    <w:multiLevelType w:val="multilevel"/>
    <w:tmpl w:val="9B45B6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4E5DC538"/>
    <w:multiLevelType w:val="multilevel"/>
    <w:tmpl w:val="4E5DC5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ECF69DE"/>
    <w:multiLevelType w:val="multilevel"/>
    <w:tmpl w:val="4ECF69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BB2F418"/>
    <w:multiLevelType w:val="multilevel"/>
    <w:tmpl w:val="6BB2F4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9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ED3CF0"/>
    <w:rsid w:val="1D96264F"/>
    <w:rsid w:val="4453331F"/>
    <w:rsid w:val="488871C1"/>
    <w:rsid w:val="4CEE06E0"/>
    <w:rsid w:val="5F814D8D"/>
    <w:rsid w:val="625777E6"/>
    <w:rsid w:val="7A64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5099</Words>
  <Characters>6075</Characters>
  <Lines>0</Lines>
  <Paragraphs>0</Paragraphs>
  <TotalTime>0</TotalTime>
  <ScaleCrop>false</ScaleCrop>
  <LinksUpToDate>false</LinksUpToDate>
  <CharactersWithSpaces>6292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散.</cp:lastModifiedBy>
  <dcterms:modified xsi:type="dcterms:W3CDTF">2026-05-13T08:51:09Z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eyJoZGlkIjoiZWUzYTljYmViMTc1MmMyZWNjNmUyYTcwZjdiNjMwYjIiLCJ1c2VySWQiOiI0MTY3NDk2NjEifQ==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5185B504B97B461FBC9CD27B7AD9061B_12</vt:lpwstr>
  </property>
</Properties>
</file>