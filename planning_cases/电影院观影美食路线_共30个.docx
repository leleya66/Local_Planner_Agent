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BE32E1">
      <w:pPr>
        <w:jc w:val="center"/>
      </w:pPr>
      <w:r>
        <w:rPr>
          <w:rFonts w:ascii="Arial" w:hAnsi="Arial" w:eastAsia="微软雅黑"/>
          <w:b/>
          <w:color w:val="000000"/>
          <w:sz w:val="40"/>
        </w:rPr>
        <w:t>上海电影院观影美食路线</w:t>
      </w:r>
    </w:p>
    <w:p w14:paraId="553C5057">
      <w:pPr>
        <w:pStyle w:val="164"/>
        <w:jc w:val="center"/>
        <w:rPr>
          <w:rFonts w:hint="default" w:eastAsia="微软雅黑"/>
          <w:lang w:val="en-US" w:eastAsia="zh-CN"/>
        </w:rPr>
      </w:pPr>
      <w:r>
        <w:t>LocalMate 数据集补充文档｜情境标签：</w:t>
      </w:r>
      <w:r>
        <w:rPr>
          <w:rFonts w:ascii="Arial" w:hAnsi="Arial"/>
          <w:b w:val="0"/>
        </w:rPr>
        <w:t>movie / cinema / food  / indoor / rainy / want_alone / couple / friends</w:t>
      </w:r>
      <w:r>
        <w:rPr>
          <w:rFonts w:hint="eastAsia"/>
          <w:lang w:val="en-US" w:eastAsia="zh-CN"/>
        </w:rPr>
        <w:t xml:space="preserve">  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17"/>
        <w:gridCol w:w="6207"/>
      </w:tblGrid>
      <w:tr w14:paraId="0A084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017" w:type="dxa"/>
            <w:shd w:val="clear" w:color="auto" w:fill="EAF2F8"/>
            <w:vAlign w:val="center"/>
          </w:tcPr>
          <w:p w14:paraId="6AFD064F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7"/>
              </w:rPr>
              <w:t>分类中文名</w:t>
            </w:r>
          </w:p>
        </w:tc>
        <w:tc>
          <w:tcPr>
            <w:tcW w:w="6207" w:type="dxa"/>
            <w:vAlign w:val="center"/>
          </w:tcPr>
          <w:p w14:paraId="175C590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电影院观影 + 附近美食</w:t>
            </w:r>
          </w:p>
        </w:tc>
      </w:tr>
      <w:tr w14:paraId="0785D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17" w:type="dxa"/>
            <w:shd w:val="clear" w:color="auto" w:fill="EAF2F8"/>
            <w:vAlign w:val="center"/>
          </w:tcPr>
          <w:p w14:paraId="6C2B6D25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7"/>
              </w:rPr>
              <w:t>英文标签</w:t>
            </w:r>
          </w:p>
        </w:tc>
        <w:tc>
          <w:tcPr>
            <w:tcW w:w="6207" w:type="dxa"/>
            <w:vAlign w:val="center"/>
          </w:tcPr>
          <w:p w14:paraId="7E91B55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cinema_food_route</w:t>
            </w:r>
          </w:p>
        </w:tc>
      </w:tr>
      <w:tr w14:paraId="51E7D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17" w:type="dxa"/>
            <w:shd w:val="clear" w:color="auto" w:fill="EAF2F8"/>
            <w:vAlign w:val="center"/>
          </w:tcPr>
          <w:p w14:paraId="4434D876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7"/>
              </w:rPr>
              <w:t>适用范围</w:t>
            </w:r>
          </w:p>
        </w:tc>
        <w:tc>
          <w:tcPr>
            <w:tcW w:w="6207" w:type="dxa"/>
            <w:vAlign w:val="center"/>
          </w:tcPr>
          <w:p w14:paraId="4A64051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上海本地活动、电影院、商圈餐饮、夜间室内路线、约会/朋友聚会</w:t>
            </w:r>
          </w:p>
        </w:tc>
      </w:tr>
      <w:tr w14:paraId="45C20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17" w:type="dxa"/>
            <w:shd w:val="clear" w:color="auto" w:fill="EAF2F8"/>
            <w:vAlign w:val="center"/>
          </w:tcPr>
          <w:p w14:paraId="6AADB37E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7"/>
              </w:rPr>
              <w:t>数据性质</w:t>
            </w:r>
          </w:p>
        </w:tc>
        <w:tc>
          <w:tcPr>
            <w:tcW w:w="6207" w:type="dxa"/>
            <w:vAlign w:val="center"/>
          </w:tcPr>
          <w:p w14:paraId="20639C9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基于公开真实信息整理；票价、营业时间、门店状态会变动，出行前需二次核验</w:t>
            </w:r>
          </w:p>
        </w:tc>
      </w:tr>
      <w:tr w14:paraId="4E104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17" w:type="dxa"/>
            <w:shd w:val="clear" w:color="auto" w:fill="EAF2F8"/>
            <w:vAlign w:val="center"/>
          </w:tcPr>
          <w:p w14:paraId="09CFA53F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7"/>
              </w:rPr>
              <w:t>覆盖范围</w:t>
            </w:r>
          </w:p>
        </w:tc>
        <w:tc>
          <w:tcPr>
            <w:tcW w:w="6207" w:type="dxa"/>
            <w:vAlign w:val="center"/>
          </w:tcPr>
          <w:p w14:paraId="23241651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 w:val="0"/>
                <w:sz w:val="17"/>
                <w:lang w:val="en-US" w:eastAsia="zh-CN"/>
              </w:rPr>
              <w:t>覆盖上海每个区，共30个行程</w:t>
            </w:r>
          </w:p>
        </w:tc>
      </w:tr>
      <w:tr w14:paraId="4F625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17" w:type="dxa"/>
            <w:shd w:val="clear" w:color="auto" w:fill="EAF2F8"/>
            <w:vAlign w:val="center"/>
          </w:tcPr>
          <w:p w14:paraId="7C73446F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7"/>
              </w:rPr>
              <w:t>统一时长约束</w:t>
            </w:r>
          </w:p>
        </w:tc>
        <w:tc>
          <w:tcPr>
            <w:tcW w:w="6207" w:type="dxa"/>
            <w:vAlign w:val="center"/>
          </w:tcPr>
          <w:p w14:paraId="5F095AD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每条小行程均控制在4-6小时</w:t>
            </w:r>
          </w:p>
        </w:tc>
      </w:tr>
    </w:tbl>
    <w:p w14:paraId="65C8E7A5">
      <w:pPr>
        <w:pStyle w:val="166"/>
      </w:pPr>
      <w:r>
        <w:t>票价说明：电影票不做固定价入库，因同一影院会随影片、日期、时间、影厅、座位与平台补贴变化。本文统一写作“普通场按实时购票价，常见可从19.9元起；IMAX/4DX/CINITY/LUXE/LED/杜比等特殊厅另计”，预算按普通晚餐+1张电影票+饮品/交通弹性估算。</w:t>
      </w:r>
    </w:p>
    <w:p w14:paraId="54B4C928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建议抽取字段</w:t>
      </w:r>
    </w:p>
    <w:p w14:paraId="678334E6">
      <w:pPr>
        <w:pStyle w:val="166"/>
      </w:pPr>
      <w:r>
        <w:t>scenario_category / scenario_tag；route_title / route_summary；cinema_name / cinema_address / ticket_price_note；restaurant_name / restaurant_address / budget_per_person；time_slot / duration_min；need_booking / indoor / lively / quiet / photo_friendly；tips / warning / source_note</w:t>
      </w:r>
    </w:p>
    <w:p w14:paraId="5272E35C">
      <w:r>
        <w:br w:type="page"/>
      </w:r>
    </w:p>
    <w:p w14:paraId="280B0AC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具体行程文本</w:t>
      </w:r>
    </w:p>
    <w:p w14:paraId="03D42D7C">
      <w:pPr>
        <w:pStyle w:val="167"/>
      </w:pPr>
      <w:r>
        <w:t>行程 1：上海大光明电影院 + 国际饭店·帆声西饼屋（黄河路店）｜老上海地标+经典点心</w:t>
      </w:r>
    </w:p>
    <w:p w14:paraId="1E2614E1">
      <w:pPr>
        <w:pStyle w:val="165"/>
      </w:pPr>
      <w:r>
        <w:rPr>
          <w:b/>
          <w:color w:val="1F4E79"/>
        </w:rPr>
        <w:t xml:space="preserve">适用场景 </w:t>
      </w:r>
      <w:r>
        <w:rPr>
          <w:rFonts w:hint="eastAsia"/>
          <w:lang w:val="en-US" w:eastAsia="zh-CN"/>
        </w:rPr>
        <w:t>上午</w:t>
      </w:r>
      <w:r>
        <w:t>/ 电影 / 美食 / 室内 / 中心城区-黄浦</w:t>
      </w:r>
    </w:p>
    <w:p w14:paraId="3D11864A">
      <w:pPr>
        <w:pStyle w:val="165"/>
      </w:pPr>
      <w:r>
        <w:rPr>
          <w:b/>
          <w:color w:val="1F4E79"/>
        </w:rPr>
        <w:t xml:space="preserve">建议人数 </w:t>
      </w:r>
      <w:r>
        <w:t>1-4人；适合情侣、朋友、下班后临时观影，也适合独自观影放松</w:t>
      </w:r>
    </w:p>
    <w:p w14:paraId="141680C4">
      <w:pPr>
        <w:pStyle w:val="165"/>
      </w:pPr>
      <w:r>
        <w:rPr>
          <w:b/>
          <w:color w:val="1F4E79"/>
        </w:rPr>
        <w:t xml:space="preserve">总时长 </w:t>
      </w:r>
      <w:r>
        <w:t>4.5小时（</w:t>
      </w:r>
      <w:r>
        <w:rPr>
          <w:rFonts w:hint="eastAsia"/>
        </w:rPr>
        <w:t>10:00-14:30</w:t>
      </w:r>
      <w:r>
        <w:t>），符合4-6小时小行程约束</w:t>
      </w:r>
    </w:p>
    <w:p w14:paraId="24B2CF95">
      <w:pPr>
        <w:pStyle w:val="165"/>
      </w:pPr>
      <w:r>
        <w:rPr>
          <w:b/>
          <w:color w:val="1F4E79"/>
        </w:rPr>
        <w:t xml:space="preserve">预算估计 </w:t>
      </w:r>
      <w:r>
        <w:t>约</w:t>
      </w:r>
      <w:r>
        <w:rPr>
          <w:rFonts w:hint="eastAsia"/>
          <w:lang w:val="en-US" w:eastAsia="zh-CN"/>
        </w:rPr>
        <w:t>5</w:t>
      </w:r>
      <w:r>
        <w:t>0-</w:t>
      </w:r>
      <w:r>
        <w:rPr>
          <w:rFonts w:hint="eastAsia"/>
          <w:lang w:val="en-US" w:eastAsia="zh-CN"/>
        </w:rPr>
        <w:t>9</w:t>
      </w:r>
      <w:r>
        <w:t>0元/人</w:t>
      </w:r>
    </w:p>
    <w:p w14:paraId="37F031E2">
      <w:pPr>
        <w:pStyle w:val="165"/>
        <w:rPr>
          <w:rFonts w:hint="default" w:eastAsia="微软雅黑"/>
          <w:lang w:val="en-US" w:eastAsia="zh-CN"/>
        </w:rPr>
      </w:pPr>
      <w:r>
        <w:rPr>
          <w:b/>
          <w:color w:val="1F4E79"/>
        </w:rPr>
        <w:t xml:space="preserve">标签 </w:t>
      </w:r>
      <w:r>
        <w:t xml:space="preserve">movie, cinema, food, </w:t>
      </w:r>
      <w:r>
        <w:rPr>
          <w:rFonts w:hint="eastAsia"/>
          <w:lang w:val="en-US" w:eastAsia="zh-CN"/>
        </w:rPr>
        <w:t>morning</w:t>
      </w:r>
      <w:r>
        <w:t>, indoor</w:t>
      </w:r>
      <w:r>
        <w:rPr>
          <w:rFonts w:hint="eastAsia"/>
          <w:lang w:val="en-US" w:eastAsia="zh-CN"/>
        </w:rPr>
        <w:t>,</w:t>
      </w:r>
      <w:r>
        <w:t xml:space="preserve"> want_alone,  friends</w:t>
      </w:r>
      <w:r>
        <w:rPr>
          <w:rFonts w:hint="eastAsia"/>
          <w:lang w:val="en-US" w:eastAsia="zh-CN"/>
        </w:rPr>
        <w:t>, couple, low_budget</w:t>
      </w:r>
    </w:p>
    <w:p w14:paraId="2BF004B5">
      <w:pPr>
        <w:pStyle w:val="165"/>
        <w:rPr>
          <w:rFonts w:hint="eastAsia"/>
          <w:lang w:eastAsia="zh-CN"/>
        </w:rPr>
      </w:pPr>
      <w:r>
        <w:rPr>
          <w:b/>
          <w:color w:val="1F4E79"/>
        </w:rPr>
        <w:t xml:space="preserve">为什么推荐 </w:t>
      </w:r>
      <w:r>
        <w:rPr>
          <w:rFonts w:hint="eastAsia"/>
        </w:rPr>
        <w:t>这条路线把早午餐/点心、老牌地标影院和南京西路-人民广场街区串在一起，时间安排从10:00-14:30展开，属于早午餐后看电影的小行程。</w:t>
      </w:r>
    </w:p>
    <w:p w14:paraId="7CB975D1">
      <w:pPr>
        <w:pStyle w:val="165"/>
      </w:pPr>
      <w:r>
        <w:rPr>
          <w:b/>
          <w:color w:val="1F4E79"/>
        </w:rPr>
        <w:t xml:space="preserve">整体时间 &amp; 路线总览 </w:t>
      </w:r>
      <w:r>
        <w:t>出发 →</w:t>
      </w:r>
      <w:r>
        <w:rPr>
          <w:rFonts w:hint="eastAsia"/>
        </w:rPr>
        <w:t>10:00-11:10</w:t>
      </w:r>
      <w:r>
        <w:t xml:space="preserve"> 国际饭店·帆声西饼屋（黄河路店）→ </w:t>
      </w:r>
      <w:r>
        <w:rPr>
          <w:rFonts w:hint="eastAsia"/>
        </w:rPr>
        <w:t>11:10-13:25</w:t>
      </w:r>
      <w:r>
        <w:t xml:space="preserve"> 上海大光明电影院 → </w:t>
      </w:r>
      <w:r>
        <w:rPr>
          <w:rFonts w:hint="eastAsia"/>
        </w:rPr>
        <w:t>13:25-14:30</w:t>
      </w:r>
      <w:r>
        <w:t xml:space="preserve"> </w:t>
      </w:r>
      <w:r>
        <w:rPr>
          <w:rFonts w:hint="eastAsia"/>
        </w:rPr>
        <w:t>南京路步行街</w:t>
      </w:r>
      <w:r>
        <w:t>→ 返程</w:t>
      </w:r>
    </w:p>
    <w:p w14:paraId="1BE82E8C">
      <w:pPr>
        <w:pStyle w:val="165"/>
      </w:pPr>
      <w:r>
        <w:rPr>
          <w:b/>
          <w:color w:val="1F4E79"/>
        </w:rPr>
        <w:t>一、</w:t>
      </w:r>
      <w:r>
        <w:rPr>
          <w:rFonts w:hint="eastAsia"/>
          <w:b/>
          <w:color w:val="1F4E79"/>
        </w:rPr>
        <w:t>10:00-11:10</w:t>
      </w:r>
      <w:r>
        <w:rPr>
          <w:b/>
          <w:color w:val="1F4E79"/>
        </w:rPr>
        <w:t xml:space="preserve"> 国际饭店·帆声西饼屋（黄河路店）</w:t>
      </w:r>
      <w:r>
        <w:rPr>
          <w:b/>
          <w:color w:val="1F4E79"/>
        </w:rPr>
        <w:br w:type="textWrapping"/>
      </w:r>
      <w:r>
        <w:t>具体地址：黄浦区南京西路170号。费用：20-60元/人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无需预约，没有团购券</w:t>
      </w:r>
      <w:r>
        <w:t>。地点简介：主打老上海点心/蝴蝶酥，适合作为观影前正餐或轻食补给。安排在电影前可以避免散场后餐厅排队，同时给取票、入场和买饮品留出缓冲时间。</w:t>
      </w:r>
    </w:p>
    <w:p w14:paraId="39E3E11C">
      <w:pPr>
        <w:pStyle w:val="165"/>
      </w:pPr>
      <w:r>
        <w:rPr>
          <w:rFonts w:hint="eastAsia"/>
          <w:b/>
          <w:color w:val="1F4E79"/>
          <w:lang w:val="en-US" w:eastAsia="zh-CN"/>
        </w:rPr>
        <w:t>二</w:t>
      </w:r>
      <w:r>
        <w:rPr>
          <w:b/>
          <w:color w:val="1F4E79"/>
        </w:rPr>
        <w:t>、</w:t>
      </w:r>
      <w:r>
        <w:rPr>
          <w:rFonts w:hint="eastAsia"/>
          <w:b/>
          <w:color w:val="1F4E79"/>
        </w:rPr>
        <w:t>11:10-13:25</w:t>
      </w:r>
      <w:r>
        <w:rPr>
          <w:b/>
          <w:color w:val="1F4E79"/>
        </w:rPr>
        <w:t xml:space="preserve"> 上海大光明电影院</w:t>
      </w:r>
      <w:r>
        <w:rPr>
          <w:b/>
          <w:color w:val="1F4E79"/>
        </w:rPr>
        <w:br w:type="textWrapping"/>
      </w:r>
      <w:r>
        <w:t>具体地址：黄浦区南京西路216号。费用：普通场按线上购票平台实时价，常见可从19.9元起；老牌地标影院，IMAX/4DX/CINITY/LUXE/LED/杜比等特殊厅通常更高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>需要预约，有团购券。</w:t>
      </w:r>
      <w:r>
        <w:t>地点简介：影院地址为公开平台/展映影院名单核验信息，适合安排约2小时影片，加上入场和散场缓冲。</w:t>
      </w:r>
    </w:p>
    <w:p w14:paraId="78554FA6">
      <w:pPr>
        <w:pStyle w:val="165"/>
        <w:rPr>
          <w:rFonts w:hint="eastAsia" w:eastAsia="微软雅黑"/>
          <w:lang w:eastAsia="zh-CN"/>
        </w:rPr>
      </w:pPr>
      <w:r>
        <w:rPr>
          <w:rFonts w:hint="eastAsia"/>
          <w:b/>
          <w:color w:val="1F4E79"/>
          <w:lang w:val="en-US" w:eastAsia="zh-CN"/>
        </w:rPr>
        <w:t>三</w:t>
      </w:r>
      <w:r>
        <w:rPr>
          <w:b/>
          <w:color w:val="1F4E79"/>
        </w:rPr>
        <w:t>、</w:t>
      </w:r>
      <w:r>
        <w:rPr>
          <w:rFonts w:hint="eastAsia"/>
          <w:b/>
          <w:color w:val="1F4E79"/>
        </w:rPr>
        <w:t>13:25-14:30</w:t>
      </w:r>
      <w:r>
        <w:rPr>
          <w:b/>
          <w:color w:val="1F4E79"/>
        </w:rPr>
        <w:t xml:space="preserve"> </w:t>
      </w:r>
      <w:r>
        <w:rPr>
          <w:rFonts w:hint="eastAsia"/>
          <w:b/>
          <w:color w:val="1F4E79"/>
          <w:lang w:val="en-US" w:eastAsia="zh-CN"/>
        </w:rPr>
        <w:t>南京路步行街</w:t>
      </w:r>
      <w:r>
        <w:rPr>
          <w:b/>
          <w:color w:val="1F4E79"/>
        </w:rPr>
        <w:br w:type="textWrapping"/>
      </w:r>
      <w:r>
        <w:t>具体地址：黄浦区</w:t>
      </w:r>
      <w:r>
        <w:rPr>
          <w:rFonts w:hint="eastAsia"/>
          <w:lang w:val="en-US" w:eastAsia="zh-CN"/>
        </w:rPr>
        <w:t>南京东路558号</w:t>
      </w:r>
      <w:r>
        <w:t>。费用：免费或按实际消费。地点简介：散场后安排短途散步、商场闲逛或买甜品，既能消化晚餐，也能给观影后的聊天留出空间</w:t>
      </w:r>
      <w:r>
        <w:rPr>
          <w:rFonts w:hint="eastAsia"/>
          <w:lang w:eastAsia="zh-CN"/>
        </w:rPr>
        <w:t>。</w:t>
      </w:r>
    </w:p>
    <w:p w14:paraId="7FC8820E">
      <w:pPr>
        <w:pStyle w:val="166"/>
        <w:jc w:val="center"/>
      </w:pPr>
      <w:r>
        <w:rPr>
          <w:color w:val="B4B4B4"/>
        </w:rPr>
        <w:t>————————————————————————————————————</w:t>
      </w:r>
    </w:p>
    <w:p w14:paraId="2AA9618E">
      <w:pPr>
        <w:pStyle w:val="167"/>
      </w:pPr>
      <w:r>
        <w:t>行程 2：上海和平影都 + 杏花楼（福州路总店）｜市中心高便利观影</w:t>
      </w:r>
    </w:p>
    <w:p w14:paraId="5E528EE7">
      <w:pPr>
        <w:pStyle w:val="165"/>
      </w:pPr>
      <w:r>
        <w:rPr>
          <w:b/>
          <w:color w:val="1F4E79"/>
        </w:rPr>
        <w:t xml:space="preserve">适用场景 </w:t>
      </w:r>
      <w:r>
        <w:rPr>
          <w:rFonts w:hint="eastAsia"/>
        </w:rPr>
        <w:t>上午</w:t>
      </w:r>
      <w:r>
        <w:t xml:space="preserve"> / 电影 / 美食 / 室内 / 中心城区-黄浦</w:t>
      </w:r>
    </w:p>
    <w:p w14:paraId="27CBDA67">
      <w:pPr>
        <w:pStyle w:val="165"/>
      </w:pPr>
      <w:r>
        <w:rPr>
          <w:b/>
          <w:color w:val="1F4E79"/>
        </w:rPr>
        <w:t xml:space="preserve">建议人数 </w:t>
      </w:r>
      <w:r>
        <w:t>1-4人；适合情侣、朋友、下班后临时观影，也适合独自观影放松</w:t>
      </w:r>
    </w:p>
    <w:p w14:paraId="7B6D57AB">
      <w:pPr>
        <w:pStyle w:val="165"/>
      </w:pPr>
      <w:r>
        <w:rPr>
          <w:b/>
          <w:color w:val="1F4E79"/>
        </w:rPr>
        <w:t xml:space="preserve">总时长 </w:t>
      </w:r>
      <w:r>
        <w:t>4.5小时（</w:t>
      </w:r>
      <w:r>
        <w:rPr>
          <w:rFonts w:hint="eastAsia"/>
        </w:rPr>
        <w:t>10:00-14:30</w:t>
      </w:r>
      <w:r>
        <w:t>），符合4-6小时小行程约束</w:t>
      </w:r>
    </w:p>
    <w:p w14:paraId="2D9784F7">
      <w:pPr>
        <w:pStyle w:val="165"/>
      </w:pPr>
      <w:r>
        <w:rPr>
          <w:b/>
          <w:color w:val="1F4E79"/>
        </w:rPr>
        <w:t xml:space="preserve">预算估计 </w:t>
      </w:r>
      <w:r>
        <w:t>约100-240元/人</w:t>
      </w:r>
    </w:p>
    <w:p w14:paraId="12BAAAB8">
      <w:pPr>
        <w:pStyle w:val="165"/>
      </w:pPr>
      <w:r>
        <w:rPr>
          <w:b/>
          <w:color w:val="1F4E79"/>
        </w:rPr>
        <w:t xml:space="preserve">标签 </w:t>
      </w:r>
      <w:r>
        <w:t xml:space="preserve">movie, cinema, food, </w:t>
      </w:r>
      <w:r>
        <w:rPr>
          <w:rFonts w:hint="eastAsia"/>
        </w:rPr>
        <w:t>morning</w:t>
      </w:r>
      <w:r>
        <w:t>, indoor</w:t>
      </w:r>
      <w:r>
        <w:rPr>
          <w:rFonts w:hint="eastAsia" w:ascii="Arial" w:hAnsi="Arial"/>
          <w:b w:val="0"/>
          <w:lang w:val="en-US" w:eastAsia="zh-CN"/>
        </w:rPr>
        <w:t>,</w:t>
      </w:r>
      <w:r>
        <w:rPr>
          <w:rFonts w:ascii="Arial" w:hAnsi="Arial"/>
          <w:b w:val="0"/>
        </w:rPr>
        <w:t>want_alone,  friends</w:t>
      </w:r>
      <w:r>
        <w:rPr>
          <w:rFonts w:hint="eastAsia" w:ascii="Arial" w:hAnsi="Arial"/>
          <w:b w:val="0"/>
          <w:lang w:val="en-US" w:eastAsia="zh-CN"/>
        </w:rPr>
        <w:t>, couple, mid_budget</w:t>
      </w:r>
    </w:p>
    <w:p w14:paraId="5C70BD8E">
      <w:pPr>
        <w:pStyle w:val="165"/>
      </w:pPr>
      <w:r>
        <w:rPr>
          <w:b/>
          <w:color w:val="1F4E79"/>
        </w:rPr>
        <w:t xml:space="preserve">为什么推荐 </w:t>
      </w:r>
      <w:r>
        <w:rPr>
          <w:rFonts w:hint="eastAsia"/>
        </w:rPr>
        <w:t>这条路线把电影后午餐、人民广场核心影院和人民广场-南京东路商圈串在一起，时间安排从10:00-14:30展开，属于先看电影再吃午饭的小行程。</w:t>
      </w:r>
    </w:p>
    <w:p w14:paraId="153739F7">
      <w:pPr>
        <w:pStyle w:val="165"/>
      </w:pPr>
      <w:r>
        <w:rPr>
          <w:b/>
          <w:color w:val="1F4E79"/>
        </w:rPr>
        <w:t xml:space="preserve">整体时间 &amp; 路线总览 </w:t>
      </w:r>
      <w:r>
        <w:t>出发 →</w:t>
      </w:r>
      <w:r>
        <w:rPr>
          <w:rFonts w:hint="eastAsia"/>
        </w:rPr>
        <w:t>10:00-12:15</w:t>
      </w:r>
      <w:r>
        <w:t xml:space="preserve"> </w:t>
      </w:r>
      <w:r>
        <w:rPr>
          <w:rFonts w:hint="eastAsia"/>
        </w:rPr>
        <w:t>上海和平影都</w:t>
      </w:r>
      <w:r>
        <w:t xml:space="preserve">→ </w:t>
      </w:r>
      <w:r>
        <w:rPr>
          <w:rFonts w:hint="eastAsia"/>
        </w:rPr>
        <w:t>12:15-13:30</w:t>
      </w:r>
      <w:r>
        <w:t xml:space="preserve"> </w:t>
      </w:r>
      <w:r>
        <w:rPr>
          <w:rFonts w:hint="eastAsia"/>
        </w:rPr>
        <w:t>杏花楼（福州路总店）</w:t>
      </w:r>
      <w:r>
        <w:t xml:space="preserve"> → </w:t>
      </w:r>
      <w:r>
        <w:rPr>
          <w:rFonts w:hint="eastAsia"/>
        </w:rPr>
        <w:t>13:30-14:30</w:t>
      </w:r>
      <w:r>
        <w:t xml:space="preserve"> </w:t>
      </w:r>
      <w:r>
        <w:rPr>
          <w:rFonts w:hint="eastAsia"/>
        </w:rPr>
        <w:t>南京路步行街</w:t>
      </w:r>
      <w:r>
        <w:t>→ 返程</w:t>
      </w:r>
    </w:p>
    <w:p w14:paraId="299851E5">
      <w:pPr>
        <w:spacing w:after="40" w:line="252" w:lineRule="auto"/>
        <w:rPr>
          <w:rFonts w:ascii="Arial" w:hAnsi="Arial" w:eastAsia="微软雅黑" w:cstheme="minorBidi"/>
          <w:color w:val="333333"/>
          <w:sz w:val="18"/>
          <w:szCs w:val="22"/>
          <w:lang w:val="en-US" w:eastAsia="en-US" w:bidi="ar-SA"/>
        </w:rPr>
      </w:pPr>
      <w:r>
        <w:rPr>
          <w:rFonts w:hint="eastAsia" w:ascii="Arial" w:hAnsi="Arial" w:eastAsia="微软雅黑" w:cstheme="minorBidi"/>
          <w:b/>
          <w:color w:val="1F4E79"/>
          <w:sz w:val="18"/>
          <w:szCs w:val="22"/>
          <w:lang w:val="en-US" w:eastAsia="zh-CN" w:bidi="ar-SA"/>
        </w:rPr>
        <w:t>一</w:t>
      </w:r>
      <w:r>
        <w:rPr>
          <w:rFonts w:ascii="Arial" w:hAnsi="Arial" w:eastAsia="微软雅黑" w:cstheme="minorBidi"/>
          <w:b/>
          <w:color w:val="1F4E79"/>
          <w:sz w:val="18"/>
          <w:szCs w:val="22"/>
          <w:lang w:val="en-US" w:eastAsia="en-US" w:bidi="ar-SA"/>
        </w:rPr>
        <w:t>、</w:t>
      </w:r>
      <w:r>
        <w:rPr>
          <w:rFonts w:hint="eastAsia" w:ascii="Arial" w:hAnsi="Arial" w:eastAsia="微软雅黑" w:cstheme="minorBidi"/>
          <w:b/>
          <w:color w:val="1F4E79"/>
          <w:sz w:val="18"/>
          <w:szCs w:val="22"/>
          <w:lang w:val="en-US" w:eastAsia="en-US" w:bidi="ar-SA"/>
        </w:rPr>
        <w:t>10:00-12:15</w:t>
      </w:r>
      <w:r>
        <w:rPr>
          <w:rFonts w:ascii="Arial" w:hAnsi="Arial" w:eastAsia="微软雅黑" w:cstheme="minorBidi"/>
          <w:b/>
          <w:color w:val="1F4E79"/>
          <w:sz w:val="18"/>
          <w:szCs w:val="22"/>
          <w:lang w:val="en-US" w:eastAsia="en-US" w:bidi="ar-SA"/>
        </w:rPr>
        <w:t xml:space="preserve"> 上海和平影都</w:t>
      </w:r>
      <w:r>
        <w:rPr>
          <w:rFonts w:ascii="Arial" w:hAnsi="Arial" w:eastAsia="微软雅黑" w:cstheme="minorBidi"/>
          <w:b/>
          <w:color w:val="1F4E79"/>
          <w:sz w:val="18"/>
          <w:szCs w:val="22"/>
          <w:lang w:val="en-US" w:eastAsia="en-US" w:bidi="ar-SA"/>
        </w:rPr>
        <w:br w:type="textWrapping"/>
      </w:r>
      <w:r>
        <w:rPr>
          <w:rFonts w:ascii="Arial" w:hAnsi="Arial" w:eastAsia="微软雅黑" w:cstheme="minorBidi"/>
          <w:color w:val="333333"/>
          <w:sz w:val="18"/>
          <w:szCs w:val="22"/>
          <w:lang w:val="en-US" w:eastAsia="en-US" w:bidi="ar-SA"/>
        </w:rPr>
        <w:t>具体地址：黄浦区西藏中路290号。费用：普通场按线上购票平台实时价，常见可从19.9元起；人民广场核心影院，IMAX/4DX/CINITY/LUXE/LED/杜比等特殊厅通常更高。地点简介：影院地址为公开平台/展映影院名单核验信息，适合安排约2小时影片，加上入场和散场缓冲。</w:t>
      </w:r>
    </w:p>
    <w:p w14:paraId="236F7467">
      <w:pPr>
        <w:pStyle w:val="165"/>
      </w:pPr>
    </w:p>
    <w:p w14:paraId="06AFFD87">
      <w:pPr>
        <w:pStyle w:val="165"/>
      </w:pPr>
      <w:r>
        <w:rPr>
          <w:rFonts w:hint="eastAsia"/>
          <w:b/>
          <w:color w:val="1F4E79"/>
          <w:lang w:val="en-US" w:eastAsia="zh-CN"/>
        </w:rPr>
        <w:t>二</w:t>
      </w:r>
      <w:r>
        <w:rPr>
          <w:b/>
          <w:color w:val="1F4E79"/>
        </w:rPr>
        <w:t>、</w:t>
      </w:r>
      <w:r>
        <w:rPr>
          <w:rFonts w:hint="eastAsia"/>
          <w:b/>
          <w:color w:val="1F4E79"/>
        </w:rPr>
        <w:t>12:15-13:30</w:t>
      </w:r>
      <w:r>
        <w:rPr>
          <w:b/>
          <w:color w:val="1F4E79"/>
        </w:rPr>
        <w:t xml:space="preserve"> 杏花楼（福州路总店）</w:t>
      </w:r>
      <w:r>
        <w:rPr>
          <w:b/>
          <w:color w:val="1F4E79"/>
        </w:rPr>
        <w:br w:type="textWrapping"/>
      </w:r>
      <w:r>
        <w:t>具体地址：黄浦区福州路343号。费用：50-120元/人。地点简介：主打广式点心/本帮点心。</w:t>
      </w:r>
    </w:p>
    <w:p w14:paraId="37DD530A">
      <w:pPr>
        <w:pStyle w:val="165"/>
        <w:rPr>
          <w:rFonts w:hint="eastAsia" w:eastAsia="微软雅黑"/>
          <w:lang w:eastAsia="zh-CN"/>
        </w:rPr>
      </w:pPr>
      <w:r>
        <w:rPr>
          <w:rFonts w:hint="eastAsia"/>
          <w:b/>
          <w:color w:val="1F4E79"/>
          <w:lang w:val="en-US" w:eastAsia="zh-CN"/>
        </w:rPr>
        <w:t>三</w:t>
      </w:r>
      <w:r>
        <w:rPr>
          <w:b/>
          <w:color w:val="1F4E79"/>
        </w:rPr>
        <w:t>、</w:t>
      </w:r>
      <w:r>
        <w:rPr>
          <w:rFonts w:hint="eastAsia"/>
          <w:b/>
          <w:color w:val="1F4E79"/>
        </w:rPr>
        <w:t>13:30-14:30</w:t>
      </w:r>
      <w:r>
        <w:rPr>
          <w:b/>
          <w:color w:val="1F4E79"/>
        </w:rPr>
        <w:t xml:space="preserve"> </w:t>
      </w:r>
      <w:r>
        <w:rPr>
          <w:rFonts w:hint="eastAsia"/>
          <w:b/>
          <w:color w:val="1F4E79"/>
        </w:rPr>
        <w:t>南京路步行街</w:t>
      </w:r>
      <w:r>
        <w:rPr>
          <w:b/>
          <w:color w:val="1F4E79"/>
        </w:rPr>
        <w:br w:type="textWrapping"/>
      </w:r>
      <w:r>
        <w:t>具体地址：</w:t>
      </w:r>
      <w:r>
        <w:rPr>
          <w:rFonts w:hint="eastAsia"/>
        </w:rPr>
        <w:t>黄浦区南京东路558号</w:t>
      </w:r>
      <w:r>
        <w:t>。费用：免费或按实际消费。地点简介：散场后安排短途散步、商场闲逛或买甜品</w:t>
      </w:r>
      <w:r>
        <w:rPr>
          <w:rFonts w:hint="eastAsia"/>
          <w:lang w:eastAsia="zh-CN"/>
        </w:rPr>
        <w:t>。</w:t>
      </w:r>
    </w:p>
    <w:p w14:paraId="5B931DA8">
      <w:pPr>
        <w:pStyle w:val="166"/>
        <w:jc w:val="center"/>
      </w:pPr>
      <w:r>
        <w:rPr>
          <w:color w:val="B4B4B4"/>
        </w:rPr>
        <w:t>————————————————————————————————————</w:t>
      </w:r>
    </w:p>
    <w:p w14:paraId="2FE50BFC">
      <w:pPr>
        <w:pStyle w:val="166"/>
        <w:jc w:val="center"/>
      </w:pPr>
    </w:p>
    <w:p w14:paraId="3AAD196B">
      <w:pPr>
        <w:pStyle w:val="167"/>
      </w:pPr>
      <w:r>
        <w:t xml:space="preserve">行程 </w:t>
      </w:r>
      <w:r>
        <w:rPr>
          <w:rFonts w:hint="eastAsia"/>
          <w:lang w:val="en-US" w:eastAsia="zh-CN"/>
        </w:rPr>
        <w:t>3</w:t>
      </w:r>
      <w:r>
        <w:t>：国泰电影院 + 光明邨大酒家（淮海路店）｜怀旧电影+淮海路散步</w:t>
      </w:r>
    </w:p>
    <w:p w14:paraId="5C81355E">
      <w:pPr>
        <w:pStyle w:val="165"/>
      </w:pPr>
      <w:r>
        <w:rPr>
          <w:b/>
          <w:color w:val="1F4E79"/>
        </w:rPr>
        <w:t xml:space="preserve">适用场景 </w:t>
      </w:r>
      <w:r>
        <w:rPr>
          <w:rFonts w:hint="eastAsia"/>
          <w:lang w:val="en-US" w:eastAsia="zh-CN"/>
        </w:rPr>
        <w:t>下午</w:t>
      </w:r>
      <w:r>
        <w:t xml:space="preserve"> / 电影 / 美食 / 室内 / 中心城区-黄浦</w:t>
      </w:r>
    </w:p>
    <w:p w14:paraId="0537FA8C">
      <w:pPr>
        <w:pStyle w:val="165"/>
      </w:pPr>
      <w:r>
        <w:rPr>
          <w:b/>
          <w:color w:val="1F4E79"/>
        </w:rPr>
        <w:t xml:space="preserve">建议人数 </w:t>
      </w:r>
      <w:r>
        <w:t>1-4人；适合情侣、朋友、下班后临时观影，也适合独自观影放松</w:t>
      </w:r>
    </w:p>
    <w:p w14:paraId="033915BE">
      <w:pPr>
        <w:pStyle w:val="165"/>
      </w:pPr>
      <w:r>
        <w:rPr>
          <w:b/>
          <w:color w:val="1F4E79"/>
        </w:rPr>
        <w:t xml:space="preserve">总时长 </w:t>
      </w:r>
      <w:r>
        <w:t>4.5小时（</w:t>
      </w:r>
      <w:r>
        <w:rPr>
          <w:rFonts w:hint="eastAsia"/>
        </w:rPr>
        <w:t>13:30-18:00</w:t>
      </w:r>
      <w:r>
        <w:t>），符合4-6小时小行程约束</w:t>
      </w:r>
    </w:p>
    <w:p w14:paraId="59FC3437">
      <w:pPr>
        <w:pStyle w:val="165"/>
      </w:pPr>
      <w:r>
        <w:rPr>
          <w:b/>
          <w:color w:val="1F4E79"/>
        </w:rPr>
        <w:t xml:space="preserve">预算估计 </w:t>
      </w:r>
      <w:r>
        <w:t>约110-270元/人</w:t>
      </w:r>
    </w:p>
    <w:p w14:paraId="487680C1">
      <w:pPr>
        <w:pStyle w:val="165"/>
      </w:pPr>
      <w:r>
        <w:rPr>
          <w:b/>
          <w:color w:val="1F4E79"/>
        </w:rPr>
        <w:t xml:space="preserve">标签 </w:t>
      </w:r>
      <w:r>
        <w:t xml:space="preserve">movie, cinema, food, </w:t>
      </w:r>
      <w:r>
        <w:rPr>
          <w:rFonts w:hint="eastAsia"/>
          <w:lang w:val="en-US" w:eastAsia="zh-CN"/>
        </w:rPr>
        <w:t>afternoon</w:t>
      </w:r>
      <w:r>
        <w:t>, indoor</w:t>
      </w:r>
      <w:r>
        <w:rPr>
          <w:rFonts w:hint="eastAsia" w:ascii="Arial" w:hAnsi="Arial"/>
          <w:b w:val="0"/>
          <w:lang w:val="en-US" w:eastAsia="zh-CN"/>
        </w:rPr>
        <w:t xml:space="preserve">, </w:t>
      </w:r>
      <w:r>
        <w:rPr>
          <w:rFonts w:ascii="Arial" w:hAnsi="Arial"/>
          <w:b w:val="0"/>
        </w:rPr>
        <w:t xml:space="preserve"> want_alone,  friends</w:t>
      </w:r>
      <w:r>
        <w:rPr>
          <w:rFonts w:hint="eastAsia" w:ascii="Arial" w:hAnsi="Arial"/>
          <w:b w:val="0"/>
          <w:lang w:val="en-US" w:eastAsia="zh-CN"/>
        </w:rPr>
        <w:t>, couple, mid_budget</w:t>
      </w:r>
    </w:p>
    <w:p w14:paraId="0B2C83D1">
      <w:pPr>
        <w:pStyle w:val="165"/>
      </w:pPr>
      <w:r>
        <w:rPr>
          <w:b/>
          <w:color w:val="1F4E79"/>
        </w:rPr>
        <w:t xml:space="preserve">整体时间 &amp; 路线总览 </w:t>
      </w:r>
      <w:r>
        <w:t xml:space="preserve">出发 → </w:t>
      </w:r>
      <w:r>
        <w:rPr>
          <w:rFonts w:hint="eastAsia"/>
        </w:rPr>
        <w:t>13:30-15:45</w:t>
      </w:r>
      <w:r>
        <w:t xml:space="preserve"> </w:t>
      </w:r>
      <w:r>
        <w:rPr>
          <w:rFonts w:hint="eastAsia"/>
        </w:rPr>
        <w:t>国泰电影院</w:t>
      </w:r>
      <w:r>
        <w:t xml:space="preserve"> → </w:t>
      </w:r>
      <w:r>
        <w:rPr>
          <w:rFonts w:hint="eastAsia"/>
        </w:rPr>
        <w:t>15:45-17:00</w:t>
      </w:r>
      <w:r>
        <w:t xml:space="preserve"> </w:t>
      </w:r>
      <w:r>
        <w:rPr>
          <w:rFonts w:hint="eastAsia"/>
        </w:rPr>
        <w:t>光明邨大酒家（淮海路店）</w:t>
      </w:r>
      <w:r>
        <w:t xml:space="preserve"> → </w:t>
      </w:r>
      <w:r>
        <w:rPr>
          <w:rFonts w:hint="eastAsia"/>
        </w:rPr>
        <w:t>17:00-18:00</w:t>
      </w:r>
      <w:r>
        <w:t xml:space="preserve"> </w:t>
      </w:r>
      <w:r>
        <w:rPr>
          <w:rFonts w:hint="eastAsia"/>
        </w:rPr>
        <w:t>田子坊</w:t>
      </w:r>
      <w:r>
        <w:t xml:space="preserve"> → 返程</w:t>
      </w:r>
    </w:p>
    <w:p w14:paraId="28D70AB0">
      <w:pPr>
        <w:spacing w:after="40" w:line="252" w:lineRule="auto"/>
      </w:pPr>
      <w:r>
        <w:rPr>
          <w:rFonts w:hint="eastAsia" w:ascii="Arial" w:hAnsi="Arial" w:eastAsia="微软雅黑" w:cstheme="minorBidi"/>
          <w:b/>
          <w:color w:val="1F4E79"/>
          <w:sz w:val="18"/>
          <w:szCs w:val="22"/>
          <w:lang w:val="en-US" w:eastAsia="zh-CN" w:bidi="ar-SA"/>
        </w:rPr>
        <w:t>一</w:t>
      </w:r>
      <w:r>
        <w:rPr>
          <w:rFonts w:ascii="Arial" w:hAnsi="Arial" w:eastAsia="微软雅黑" w:cstheme="minorBidi"/>
          <w:b/>
          <w:color w:val="1F4E79"/>
          <w:sz w:val="18"/>
          <w:szCs w:val="22"/>
          <w:lang w:val="en-US" w:eastAsia="en-US" w:bidi="ar-SA"/>
        </w:rPr>
        <w:t>、</w:t>
      </w:r>
      <w:r>
        <w:rPr>
          <w:rFonts w:hint="eastAsia" w:ascii="Arial" w:hAnsi="Arial" w:eastAsia="微软雅黑" w:cstheme="minorBidi"/>
          <w:b/>
          <w:color w:val="1F4E79"/>
          <w:sz w:val="18"/>
          <w:szCs w:val="22"/>
          <w:lang w:val="en-US" w:eastAsia="en-US" w:bidi="ar-SA"/>
        </w:rPr>
        <w:t>13:30-15:45</w:t>
      </w:r>
      <w:r>
        <w:rPr>
          <w:rFonts w:ascii="Arial" w:hAnsi="Arial" w:eastAsia="微软雅黑" w:cstheme="minorBidi"/>
          <w:b/>
          <w:color w:val="1F4E79"/>
          <w:sz w:val="18"/>
          <w:szCs w:val="22"/>
          <w:lang w:val="en-US" w:eastAsia="en-US" w:bidi="ar-SA"/>
        </w:rPr>
        <w:t xml:space="preserve"> 国泰电影院</w:t>
      </w:r>
      <w:r>
        <w:rPr>
          <w:rFonts w:ascii="Arial" w:hAnsi="Arial" w:eastAsia="微软雅黑" w:cstheme="minorBidi"/>
          <w:b/>
          <w:color w:val="1F4E79"/>
          <w:sz w:val="18"/>
          <w:szCs w:val="22"/>
          <w:lang w:val="en-US" w:eastAsia="en-US" w:bidi="ar-SA"/>
        </w:rPr>
        <w:br w:type="textWrapping"/>
      </w:r>
      <w:r>
        <w:rPr>
          <w:rFonts w:ascii="Arial" w:hAnsi="Arial" w:eastAsia="微软雅黑" w:cstheme="minorBidi"/>
          <w:color w:val="333333"/>
          <w:sz w:val="18"/>
          <w:szCs w:val="22"/>
          <w:lang w:val="en-US" w:eastAsia="en-US" w:bidi="ar-SA"/>
        </w:rPr>
        <w:t>具体地址：黄浦区淮海中路870号。费用：普通场按线上购票平台实时价，常见可从19.9元起；Art Deco历史影院，IMAX/4DX/CINITY/LUXE/LED/杜比等特殊厅通常更高。地点简介：影院地址为公开平台/展映影院名单核验信息，适合安排约2小时影片，加上入场和散场缓冲。</w:t>
      </w:r>
    </w:p>
    <w:p w14:paraId="72BBED65">
      <w:pPr>
        <w:pStyle w:val="165"/>
      </w:pPr>
      <w:r>
        <w:rPr>
          <w:rFonts w:hint="eastAsia"/>
          <w:b/>
          <w:color w:val="1F4E79"/>
          <w:lang w:val="en-US" w:eastAsia="zh-CN"/>
        </w:rPr>
        <w:t>二</w:t>
      </w:r>
      <w:r>
        <w:rPr>
          <w:b/>
          <w:color w:val="1F4E79"/>
        </w:rPr>
        <w:t>、</w:t>
      </w:r>
      <w:r>
        <w:rPr>
          <w:rFonts w:hint="eastAsia"/>
          <w:b/>
          <w:color w:val="1F4E79"/>
        </w:rPr>
        <w:t>15:45-17:00</w:t>
      </w:r>
      <w:r>
        <w:rPr>
          <w:b/>
          <w:color w:val="1F4E79"/>
        </w:rPr>
        <w:t xml:space="preserve"> 光明邨大酒家（淮海路店）</w:t>
      </w:r>
      <w:r>
        <w:rPr>
          <w:b/>
          <w:color w:val="1F4E79"/>
        </w:rPr>
        <w:br w:type="textWrapping"/>
      </w:r>
      <w:r>
        <w:t>具体地址：黄浦区淮海中路588号。费用：60-150元/人。地点简介：主打本帮菜/点心/鲜肉月饼，适合作为观影前正餐或轻食补给。安排在电影前可以避免散场后餐厅排队，同时给取票、入场和买饮品留出缓冲时间。</w:t>
      </w:r>
    </w:p>
    <w:p w14:paraId="0813D7E1">
      <w:pPr>
        <w:pStyle w:val="165"/>
      </w:pPr>
      <w:r>
        <w:rPr>
          <w:rFonts w:hint="eastAsia"/>
          <w:b/>
          <w:color w:val="1F4E79"/>
          <w:lang w:val="en-US" w:eastAsia="zh-CN"/>
        </w:rPr>
        <w:t>三</w:t>
      </w:r>
      <w:r>
        <w:rPr>
          <w:b/>
          <w:color w:val="1F4E79"/>
        </w:rPr>
        <w:t>、</w:t>
      </w:r>
      <w:r>
        <w:rPr>
          <w:rFonts w:hint="eastAsia"/>
          <w:b/>
          <w:color w:val="1F4E79"/>
        </w:rPr>
        <w:t>17:00-18:00</w:t>
      </w:r>
      <w:r>
        <w:rPr>
          <w:rFonts w:hint="eastAsia"/>
          <w:b/>
          <w:color w:val="1F4E79"/>
          <w:lang w:val="en-US" w:eastAsia="zh-CN"/>
        </w:rPr>
        <w:t>田子坊</w:t>
      </w:r>
      <w:r>
        <w:rPr>
          <w:b/>
          <w:color w:val="1F4E79"/>
        </w:rPr>
        <w:br w:type="textWrapping"/>
      </w:r>
      <w:r>
        <w:t>具体地址：黄浦区</w:t>
      </w:r>
      <w:r>
        <w:rPr>
          <w:rFonts w:hint="eastAsia"/>
          <w:lang w:val="en-US" w:eastAsia="zh-CN"/>
        </w:rPr>
        <w:t>泰康路210号</w:t>
      </w:r>
      <w:r>
        <w:t>。费用：免费或按实际消费。地点简介：散场后安排短途散步、商场闲逛或买甜品，既能消化晚餐，也能给观影后的聊天留出空间；22:00前结束，方便赶地铁末班或打车返程。</w:t>
      </w:r>
    </w:p>
    <w:p w14:paraId="272FA8D9">
      <w:pPr>
        <w:pStyle w:val="166"/>
        <w:jc w:val="center"/>
      </w:pPr>
      <w:r>
        <w:rPr>
          <w:color w:val="B4B4B4"/>
        </w:rPr>
        <w:t>————————————————————————————————————</w:t>
      </w:r>
    </w:p>
    <w:p w14:paraId="4A4A2693">
      <w:pPr>
        <w:pStyle w:val="167"/>
      </w:pPr>
      <w:r>
        <w:t xml:space="preserve">行程 </w:t>
      </w:r>
      <w:r>
        <w:rPr>
          <w:rFonts w:hint="eastAsia"/>
          <w:lang w:val="en-US" w:eastAsia="zh-CN"/>
        </w:rPr>
        <w:t>4</w:t>
      </w:r>
      <w:r>
        <w:t>：中影国际影城（兰生大厦CINITY LED店） + 新旺茶餐厅（</w:t>
      </w:r>
      <w:r>
        <w:rPr>
          <w:rFonts w:hint="eastAsia"/>
        </w:rPr>
        <w:t>香港广场店</w:t>
      </w:r>
      <w:r>
        <w:t>）｜港式简餐+高规格影厅</w:t>
      </w:r>
    </w:p>
    <w:p w14:paraId="35BB7D2E">
      <w:pPr>
        <w:pStyle w:val="165"/>
      </w:pPr>
      <w:r>
        <w:rPr>
          <w:b/>
          <w:color w:val="1F4E79"/>
        </w:rPr>
        <w:t xml:space="preserve">适用场景 </w:t>
      </w:r>
      <w:r>
        <w:t>夜晚 / 电影 / 美食 / 室内 / 中心城区-黄浦</w:t>
      </w:r>
    </w:p>
    <w:p w14:paraId="14307863">
      <w:pPr>
        <w:pStyle w:val="165"/>
      </w:pPr>
      <w:r>
        <w:rPr>
          <w:b/>
          <w:color w:val="1F4E79"/>
        </w:rPr>
        <w:t xml:space="preserve">建议人数 </w:t>
      </w:r>
      <w:r>
        <w:t>1-4人；适合情侣、朋友、下班后临时观影，也适合独自观影放松</w:t>
      </w:r>
    </w:p>
    <w:p w14:paraId="17470FBC">
      <w:pPr>
        <w:pStyle w:val="165"/>
      </w:pPr>
      <w:r>
        <w:rPr>
          <w:b/>
          <w:color w:val="1F4E79"/>
        </w:rPr>
        <w:t xml:space="preserve">总时长 </w:t>
      </w:r>
      <w:r>
        <w:t>4.5小时（17:30-22:00），符合4-6小时小行程约束</w:t>
      </w:r>
    </w:p>
    <w:p w14:paraId="54C289A9">
      <w:pPr>
        <w:pStyle w:val="165"/>
      </w:pPr>
      <w:r>
        <w:rPr>
          <w:b/>
          <w:color w:val="1F4E79"/>
        </w:rPr>
        <w:t xml:space="preserve">预算估计 </w:t>
      </w:r>
      <w:r>
        <w:t>约120-250元/人</w:t>
      </w:r>
    </w:p>
    <w:p w14:paraId="71BD343C">
      <w:pPr>
        <w:pStyle w:val="165"/>
      </w:pPr>
      <w:r>
        <w:rPr>
          <w:b/>
          <w:color w:val="1F4E79"/>
        </w:rPr>
        <w:t xml:space="preserve">标签 </w:t>
      </w:r>
      <w:r>
        <w:t>movie, cinema, food, night, indoor, premium_screen</w:t>
      </w:r>
      <w:r>
        <w:rPr>
          <w:rFonts w:hint="eastAsia" w:ascii="Arial" w:hAnsi="Arial"/>
          <w:b w:val="0"/>
          <w:lang w:val="en-US" w:eastAsia="zh-CN"/>
        </w:rPr>
        <w:t xml:space="preserve">, </w:t>
      </w:r>
      <w:r>
        <w:rPr>
          <w:rFonts w:ascii="Arial" w:hAnsi="Arial"/>
          <w:b w:val="0"/>
        </w:rPr>
        <w:t>rainy, want_alone,  friends</w:t>
      </w:r>
      <w:r>
        <w:rPr>
          <w:rFonts w:hint="eastAsia" w:ascii="Arial" w:hAnsi="Arial"/>
          <w:b w:val="0"/>
          <w:lang w:val="en-US" w:eastAsia="zh-CN"/>
        </w:rPr>
        <w:t>, couple, mid_budget</w:t>
      </w:r>
    </w:p>
    <w:p w14:paraId="52C28EC9">
      <w:pPr>
        <w:pStyle w:val="165"/>
      </w:pPr>
      <w:r>
        <w:rPr>
          <w:b/>
          <w:color w:val="1F4E79"/>
        </w:rPr>
        <w:t xml:space="preserve">为什么推荐 </w:t>
      </w:r>
      <w:r>
        <w:t>这条路线把港式茶餐厅晚餐、CINITY/LED等特殊厅以实时排片为准和淮海中路-人民广场商圈串在一起，餐厅与影院集中在同一商圈或短途步行/打车范围内，夜间以室内活动为主，受天气影响较小。</w:t>
      </w:r>
    </w:p>
    <w:p w14:paraId="738D0D7A">
      <w:pPr>
        <w:pStyle w:val="165"/>
      </w:pPr>
      <w:r>
        <w:rPr>
          <w:b/>
          <w:color w:val="1F4E79"/>
        </w:rPr>
        <w:t xml:space="preserve">整体时间 &amp; 路线总览 </w:t>
      </w:r>
      <w:r>
        <w:t xml:space="preserve">出发 → 17:30-18:40 </w:t>
      </w:r>
      <w:r>
        <w:rPr>
          <w:rFonts w:hint="eastAsia"/>
        </w:rPr>
        <w:t>新旺茶餐厅（香港广场店）</w:t>
      </w:r>
      <w:r>
        <w:t xml:space="preserve"> → 18:40-19:05 步行/取票/买饮品 → 19:05-21:20 中影国际影城（兰生大厦CINITY LED店） → 21:20-22:00 </w:t>
      </w:r>
      <w:r>
        <w:rPr>
          <w:rFonts w:hint="eastAsia"/>
        </w:rPr>
        <w:t>人民广场商圈</w:t>
      </w:r>
      <w:r>
        <w:t xml:space="preserve"> → 返程</w:t>
      </w:r>
    </w:p>
    <w:p w14:paraId="5A0F2A3B">
      <w:pPr>
        <w:pStyle w:val="165"/>
      </w:pPr>
      <w:r>
        <w:rPr>
          <w:b/>
          <w:color w:val="1F4E79"/>
        </w:rPr>
        <w:t>一、17:30-18:40 新旺茶餐厅（</w:t>
      </w:r>
      <w:r>
        <w:rPr>
          <w:rFonts w:hint="eastAsia"/>
          <w:b/>
          <w:color w:val="1F4E79"/>
          <w:lang w:val="en-US" w:eastAsia="zh-CN"/>
        </w:rPr>
        <w:t>香港广场店</w:t>
      </w:r>
      <w:r>
        <w:rPr>
          <w:b/>
          <w:color w:val="1F4E79"/>
        </w:rPr>
        <w:t>）</w:t>
      </w:r>
      <w:r>
        <w:rPr>
          <w:b/>
          <w:color w:val="1F4E79"/>
        </w:rPr>
        <w:br w:type="textWrapping"/>
      </w:r>
      <w:r>
        <w:t>具体地址：黄浦区淮海中路</w:t>
      </w:r>
      <w:r>
        <w:rPr>
          <w:rFonts w:hint="eastAsia"/>
          <w:lang w:val="en-US" w:eastAsia="zh-CN"/>
        </w:rPr>
        <w:t>282</w:t>
      </w:r>
      <w:r>
        <w:t>号</w:t>
      </w:r>
      <w:r>
        <w:rPr>
          <w:rFonts w:hint="eastAsia"/>
          <w:lang w:val="en-US" w:eastAsia="zh-CN"/>
        </w:rPr>
        <w:t>香港</w:t>
      </w:r>
      <w:r>
        <w:t>广场</w:t>
      </w:r>
      <w:r>
        <w:rPr>
          <w:rFonts w:hint="eastAsia"/>
          <w:lang w:val="en-US" w:eastAsia="zh-CN"/>
        </w:rPr>
        <w:t>北座B1</w:t>
      </w:r>
      <w:r>
        <w:t>。费用：70-130元/人。地点简介：主打港式茶餐厅，适合作为观影前正餐或轻食补给。安排在电影前可以避免散场后餐厅排队，同时给取票、入场和买饮品留出缓冲时间。</w:t>
      </w:r>
    </w:p>
    <w:p w14:paraId="18C72C7E">
      <w:pPr>
        <w:pStyle w:val="165"/>
      </w:pPr>
      <w:r>
        <w:rPr>
          <w:b/>
          <w:color w:val="1F4E79"/>
        </w:rPr>
        <w:t>二、18:40-19:05 步行/取票/购入观影饮品</w:t>
      </w:r>
      <w:r>
        <w:rPr>
          <w:b/>
          <w:color w:val="1F4E79"/>
        </w:rPr>
        <w:br w:type="textWrapping"/>
      </w:r>
      <w:r>
        <w:t>具体地址：黄浦区淮海中路8号兰生大厦5楼。费用：可选消费。地点简介：提前到达影院所在商场或楼层，完成取票、检票前准备，确认影厅类型、场次时间和座位信息；特殊厅建议提前10-15分钟到场。</w:t>
      </w:r>
    </w:p>
    <w:p w14:paraId="376B4F6F">
      <w:pPr>
        <w:pStyle w:val="165"/>
      </w:pPr>
      <w:r>
        <w:rPr>
          <w:b/>
          <w:color w:val="1F4E79"/>
        </w:rPr>
        <w:t>三、19:05-21:20 中影国际影城（兰生大厦CINITY LED店）</w:t>
      </w:r>
      <w:r>
        <w:rPr>
          <w:b/>
          <w:color w:val="1F4E79"/>
        </w:rPr>
        <w:br w:type="textWrapping"/>
      </w:r>
      <w:r>
        <w:t>具体地址：黄浦区淮海中路8号兰生大厦5楼。费用：普通场按线上购票平台实时价，常见可从19.9元起；CINITY/LED等特殊厅以实时排片为准，IMAX/4DX/CINITY/LUXE/LED/杜比等特殊厅通常更高。地点简介：影院地址为公开平台/展映影院名单核验信息，适合安排约2小时影片，加上入场和散场缓冲。</w:t>
      </w:r>
    </w:p>
    <w:p w14:paraId="67E60627">
      <w:pPr>
        <w:pStyle w:val="165"/>
      </w:pPr>
      <w:r>
        <w:rPr>
          <w:b/>
          <w:color w:val="1F4E79"/>
        </w:rPr>
        <w:t>四、21:20-22:00 人民广场商圈</w:t>
      </w:r>
      <w:r>
        <w:rPr>
          <w:b/>
          <w:color w:val="1F4E79"/>
        </w:rPr>
        <w:br w:type="textWrapping"/>
      </w:r>
      <w:r>
        <w:t>具体地址：黄浦区</w:t>
      </w:r>
      <w:r>
        <w:rPr>
          <w:rFonts w:hint="eastAsia"/>
          <w:lang w:val="en-US" w:eastAsia="zh-CN"/>
        </w:rPr>
        <w:t>人民大道185号</w:t>
      </w:r>
      <w:r>
        <w:t>。费用：免费或按实际消费。地点简介：散场后安排短途散步、商场闲逛或买甜品，既能消化晚餐，也能给观影后的聊天留出空间；22:00前结束，方便赶地铁末班或打车返程。</w:t>
      </w:r>
    </w:p>
    <w:p w14:paraId="731DCDA3">
      <w:pPr>
        <w:pStyle w:val="166"/>
        <w:jc w:val="center"/>
      </w:pPr>
      <w:r>
        <w:rPr>
          <w:color w:val="B4B4B4"/>
        </w:rPr>
        <w:t>————————————————————————————————————</w:t>
      </w:r>
    </w:p>
    <w:p w14:paraId="43FE9FBE">
      <w:pPr>
        <w:pStyle w:val="167"/>
      </w:pPr>
      <w:r>
        <w:t xml:space="preserve">行程 </w:t>
      </w:r>
      <w:r>
        <w:rPr>
          <w:rFonts w:hint="eastAsia"/>
          <w:lang w:val="en-US" w:eastAsia="zh-CN"/>
        </w:rPr>
        <w:t>5</w:t>
      </w:r>
      <w:r>
        <w:t>：泊耀万裕国际影城（淮海店） + 蔡澜港式点心（</w:t>
      </w:r>
      <w:r>
        <w:rPr>
          <w:rFonts w:hint="eastAsia"/>
        </w:rPr>
        <w:t>悦荟广场店</w:t>
      </w:r>
      <w:r>
        <w:t>）｜港式点心+淮海商圈</w:t>
      </w:r>
    </w:p>
    <w:p w14:paraId="1B2EE63E">
      <w:pPr>
        <w:pStyle w:val="165"/>
      </w:pPr>
      <w:r>
        <w:rPr>
          <w:b/>
          <w:color w:val="1F4E79"/>
        </w:rPr>
        <w:t xml:space="preserve">适用场景 </w:t>
      </w:r>
      <w:r>
        <w:rPr>
          <w:rFonts w:hint="eastAsia"/>
        </w:rPr>
        <w:t>上午</w:t>
      </w:r>
      <w:r>
        <w:t xml:space="preserve"> / 电影 / 美食 / 室内 / 中心城区-黄浦</w:t>
      </w:r>
    </w:p>
    <w:p w14:paraId="18BCAC5D">
      <w:pPr>
        <w:pStyle w:val="165"/>
      </w:pPr>
      <w:r>
        <w:rPr>
          <w:b/>
          <w:color w:val="1F4E79"/>
        </w:rPr>
        <w:t xml:space="preserve">建议人数 </w:t>
      </w:r>
      <w:r>
        <w:t>1-4人；适合情侣、朋友、下班后临时观影，也适合独自观影放松</w:t>
      </w:r>
    </w:p>
    <w:p w14:paraId="1BBA78F2">
      <w:pPr>
        <w:pStyle w:val="165"/>
      </w:pPr>
      <w:r>
        <w:rPr>
          <w:b/>
          <w:color w:val="1F4E79"/>
        </w:rPr>
        <w:t xml:space="preserve">总时长 </w:t>
      </w:r>
      <w:r>
        <w:t>4.5小时（</w:t>
      </w:r>
      <w:r>
        <w:rPr>
          <w:rFonts w:hint="eastAsia"/>
        </w:rPr>
        <w:t>10:00-14:30</w:t>
      </w:r>
      <w:r>
        <w:t>），符合4-6小时小行程约束</w:t>
      </w:r>
    </w:p>
    <w:p w14:paraId="200D7D0A">
      <w:pPr>
        <w:pStyle w:val="165"/>
      </w:pPr>
      <w:r>
        <w:rPr>
          <w:b/>
          <w:color w:val="1F4E79"/>
        </w:rPr>
        <w:t xml:space="preserve">预算估计 </w:t>
      </w:r>
      <w:r>
        <w:t>约130-280元/人</w:t>
      </w:r>
    </w:p>
    <w:p w14:paraId="58AF6086">
      <w:pPr>
        <w:pStyle w:val="165"/>
      </w:pPr>
      <w:r>
        <w:rPr>
          <w:b/>
          <w:color w:val="1F4E79"/>
        </w:rPr>
        <w:t xml:space="preserve">标签 </w:t>
      </w:r>
      <w:r>
        <w:t xml:space="preserve">movie, cinema, food, </w:t>
      </w:r>
      <w:r>
        <w:rPr>
          <w:rFonts w:hint="eastAsia"/>
        </w:rPr>
        <w:t>morning</w:t>
      </w:r>
      <w:r>
        <w:t>, indoor</w:t>
      </w:r>
      <w:r>
        <w:rPr>
          <w:rFonts w:hint="eastAsia" w:ascii="Arial" w:hAnsi="Arial"/>
          <w:b w:val="0"/>
          <w:lang w:val="en-US" w:eastAsia="zh-CN"/>
        </w:rPr>
        <w:t xml:space="preserve">, </w:t>
      </w:r>
      <w:r>
        <w:rPr>
          <w:rFonts w:hint="eastAsia" w:ascii="Arial" w:hAnsi="Arial"/>
          <w:b w:val="0"/>
        </w:rPr>
        <w:t>morning</w:t>
      </w:r>
      <w:r>
        <w:rPr>
          <w:rFonts w:ascii="Arial" w:hAnsi="Arial"/>
          <w:b w:val="0"/>
        </w:rPr>
        <w:t>, want_alone,  friends</w:t>
      </w:r>
      <w:r>
        <w:rPr>
          <w:rFonts w:hint="eastAsia" w:ascii="Arial" w:hAnsi="Arial"/>
          <w:b w:val="0"/>
          <w:lang w:val="en-US" w:eastAsia="zh-CN"/>
        </w:rPr>
        <w:t>, couple, mid_budget</w:t>
      </w:r>
    </w:p>
    <w:p w14:paraId="3262843F">
      <w:pPr>
        <w:pStyle w:val="165"/>
      </w:pPr>
      <w:r>
        <w:rPr>
          <w:b/>
          <w:color w:val="1F4E79"/>
        </w:rPr>
        <w:t xml:space="preserve">整体时间 &amp; 路线总览 </w:t>
      </w:r>
      <w:r>
        <w:t xml:space="preserve">出发 → </w:t>
      </w:r>
      <w:r>
        <w:rPr>
          <w:rFonts w:hint="eastAsia"/>
        </w:rPr>
        <w:t>10:00-11:10</w:t>
      </w:r>
      <w:r>
        <w:t xml:space="preserve"> </w:t>
      </w:r>
      <w:r>
        <w:rPr>
          <w:rFonts w:hint="eastAsia"/>
        </w:rPr>
        <w:t>蔡澜点心·粤菜（悦荟广场店）</w:t>
      </w:r>
      <w:r>
        <w:t xml:space="preserve">→ </w:t>
      </w:r>
      <w:r>
        <w:rPr>
          <w:rFonts w:hint="eastAsia"/>
        </w:rPr>
        <w:t>11:10-13:25</w:t>
      </w:r>
      <w:r>
        <w:t xml:space="preserve"> 泊耀万裕国际影城（淮海店） → </w:t>
      </w:r>
      <w:r>
        <w:rPr>
          <w:rFonts w:hint="eastAsia"/>
        </w:rPr>
        <w:t>13:25-14:30</w:t>
      </w:r>
      <w:r>
        <w:t xml:space="preserve"> 淮海公园→ 返程</w:t>
      </w:r>
    </w:p>
    <w:p w14:paraId="6FEB89F2">
      <w:pPr>
        <w:pStyle w:val="165"/>
      </w:pPr>
      <w:r>
        <w:rPr>
          <w:rFonts w:hint="eastAsia"/>
          <w:b/>
          <w:color w:val="1F4E79"/>
        </w:rPr>
        <w:t>10:00-11:10</w:t>
      </w:r>
      <w:r>
        <w:rPr>
          <w:b/>
          <w:color w:val="1F4E79"/>
        </w:rPr>
        <w:t xml:space="preserve"> 蔡澜</w:t>
      </w:r>
      <w:r>
        <w:rPr>
          <w:rFonts w:hint="eastAsia"/>
          <w:b/>
          <w:color w:val="1F4E79"/>
          <w:lang w:val="en-US" w:eastAsia="zh-CN"/>
        </w:rPr>
        <w:t>点心·粤菜</w:t>
      </w:r>
      <w:r>
        <w:rPr>
          <w:b/>
          <w:color w:val="1F4E79"/>
        </w:rPr>
        <w:t>（</w:t>
      </w:r>
      <w:r>
        <w:rPr>
          <w:rFonts w:hint="eastAsia"/>
          <w:b/>
          <w:color w:val="1F4E79"/>
          <w:lang w:val="en-US" w:eastAsia="zh-CN"/>
        </w:rPr>
        <w:t>悦荟</w:t>
      </w:r>
      <w:r>
        <w:rPr>
          <w:b/>
          <w:color w:val="1F4E79"/>
        </w:rPr>
        <w:t>广场店）</w:t>
      </w:r>
      <w:r>
        <w:rPr>
          <w:b/>
          <w:color w:val="1F4E79"/>
        </w:rPr>
        <w:br w:type="textWrapping"/>
      </w:r>
      <w:r>
        <w:t>具体地址：黄浦区</w:t>
      </w:r>
      <w:r>
        <w:rPr>
          <w:rFonts w:hint="eastAsia"/>
          <w:lang w:val="en-US" w:eastAsia="zh-CN"/>
        </w:rPr>
        <w:t>南京东路353号上海悦荟广场L3</w:t>
      </w:r>
      <w:r>
        <w:t>。费用：80-160元/人。地点简介：主打港式点心，适合作为观影前正餐或轻食补给。安排在电影前可以避免散场后餐厅排队，同时给取票、入场和买饮品留出缓冲时间。</w:t>
      </w:r>
    </w:p>
    <w:p w14:paraId="4B1349EF">
      <w:pPr>
        <w:pStyle w:val="165"/>
      </w:pPr>
      <w:r>
        <w:rPr>
          <w:b/>
          <w:color w:val="1F4E79"/>
        </w:rPr>
        <w:t>19:05-21:20 泊耀万裕国际影城（淮海店）</w:t>
      </w:r>
      <w:r>
        <w:rPr>
          <w:b/>
          <w:color w:val="1F4E79"/>
        </w:rPr>
        <w:br w:type="textWrapping"/>
      </w:r>
      <w:r>
        <w:t>具体地址：黄浦区淮海中路99号大上海时代广场6楼。费用：普通场按线上购票平台实时价，常见可从19.9元起；淮海路商场影院，IMAX/4DX/CINITY/LUXE/LED/杜比等特殊厅通常更高。地点简介：影院地址为公开平台/展映影院名单核验信息，适合安排约2小时影片，加上入场和散场缓冲。</w:t>
      </w:r>
    </w:p>
    <w:p w14:paraId="2D955344">
      <w:pPr>
        <w:pStyle w:val="165"/>
      </w:pPr>
      <w:r>
        <w:rPr>
          <w:rFonts w:hint="eastAsia"/>
          <w:b/>
          <w:color w:val="1F4E79"/>
        </w:rPr>
        <w:t>13:25-14:30</w:t>
      </w:r>
      <w:r>
        <w:rPr>
          <w:b/>
          <w:color w:val="1F4E79"/>
        </w:rPr>
        <w:t xml:space="preserve"> 淮海公园</w:t>
      </w:r>
      <w:r>
        <w:rPr>
          <w:b/>
          <w:color w:val="1F4E79"/>
        </w:rPr>
        <w:br w:type="textWrapping"/>
      </w:r>
      <w:r>
        <w:t>具体地址：黄浦区淮海中路</w:t>
      </w:r>
      <w:r>
        <w:rPr>
          <w:rFonts w:hint="eastAsia"/>
          <w:lang w:val="en-US" w:eastAsia="zh-CN"/>
        </w:rPr>
        <w:t>177</w:t>
      </w:r>
      <w:r>
        <w:t>号。费用：免费或按实际消费。</w:t>
      </w:r>
    </w:p>
    <w:p w14:paraId="14309C21">
      <w:pPr>
        <w:pStyle w:val="166"/>
        <w:jc w:val="center"/>
      </w:pPr>
      <w:r>
        <w:rPr>
          <w:color w:val="B4B4B4"/>
        </w:rPr>
        <w:t>————————————————————————————————————</w:t>
      </w:r>
    </w:p>
    <w:p w14:paraId="14765BAA">
      <w:pPr>
        <w:pStyle w:val="167"/>
      </w:pPr>
      <w:r>
        <w:t xml:space="preserve">行程 </w:t>
      </w:r>
      <w:r>
        <w:rPr>
          <w:rFonts w:hint="eastAsia"/>
          <w:lang w:val="en-US" w:eastAsia="zh-CN"/>
        </w:rPr>
        <w:t>6</w:t>
      </w:r>
      <w:r>
        <w:t>：SFC上影百联影城（大上海4DX店） + 新白鹿餐厅（第一百货店）｜朋友聚会型观影</w:t>
      </w:r>
    </w:p>
    <w:p w14:paraId="17302C11">
      <w:pPr>
        <w:pStyle w:val="165"/>
      </w:pPr>
      <w:r>
        <w:rPr>
          <w:b/>
          <w:color w:val="1F4E79"/>
        </w:rPr>
        <w:t xml:space="preserve">适用场景 </w:t>
      </w:r>
      <w:r>
        <w:rPr>
          <w:rFonts w:hint="eastAsia"/>
        </w:rPr>
        <w:t>上午</w:t>
      </w:r>
      <w:r>
        <w:t xml:space="preserve"> / 电影 / 美食 / 室内 / 中心城区-黄浦</w:t>
      </w:r>
    </w:p>
    <w:p w14:paraId="104AE75D">
      <w:pPr>
        <w:pStyle w:val="165"/>
      </w:pPr>
      <w:r>
        <w:rPr>
          <w:b/>
          <w:color w:val="1F4E79"/>
        </w:rPr>
        <w:t xml:space="preserve">建议人数 </w:t>
      </w:r>
      <w:r>
        <w:t>1-4人；适合情侣、朋友、下班后临时观影，也适合独自观影放松</w:t>
      </w:r>
    </w:p>
    <w:p w14:paraId="4BEE3891">
      <w:pPr>
        <w:pStyle w:val="165"/>
      </w:pPr>
      <w:r>
        <w:rPr>
          <w:b/>
          <w:color w:val="1F4E79"/>
        </w:rPr>
        <w:t xml:space="preserve">总时长 </w:t>
      </w:r>
      <w:r>
        <w:t>4.5小时（17:30-22:00），符合4-6小时小行程约束</w:t>
      </w:r>
    </w:p>
    <w:p w14:paraId="44B16793">
      <w:pPr>
        <w:pStyle w:val="165"/>
      </w:pPr>
      <w:r>
        <w:rPr>
          <w:b/>
          <w:color w:val="1F4E79"/>
        </w:rPr>
        <w:t xml:space="preserve">预算估计 </w:t>
      </w:r>
      <w:r>
        <w:t>约110-220元/人</w:t>
      </w:r>
    </w:p>
    <w:p w14:paraId="441FA83D">
      <w:pPr>
        <w:pStyle w:val="165"/>
        <w:rPr>
          <w:rFonts w:hint="default" w:eastAsia="微软雅黑"/>
          <w:lang w:val="en-US" w:eastAsia="zh-CN"/>
        </w:rPr>
      </w:pPr>
      <w:r>
        <w:rPr>
          <w:b/>
          <w:color w:val="1F4E79"/>
        </w:rPr>
        <w:t xml:space="preserve">标签 </w:t>
      </w:r>
      <w:r>
        <w:t>movie, cinema, food,</w:t>
      </w:r>
      <w:r>
        <w:rPr>
          <w:rFonts w:hint="eastAsia"/>
        </w:rPr>
        <w:t>morning</w:t>
      </w:r>
      <w:r>
        <w:t>, indoor, premium_screen, friends</w:t>
      </w:r>
      <w:r>
        <w:rPr>
          <w:rFonts w:hint="eastAsia"/>
          <w:lang w:val="en-US" w:eastAsia="zh-CN"/>
        </w:rPr>
        <w:t>,couple, mid_budget</w:t>
      </w:r>
    </w:p>
    <w:p w14:paraId="2DA3D6F4">
      <w:pPr>
        <w:pStyle w:val="165"/>
      </w:pPr>
      <w:r>
        <w:rPr>
          <w:b/>
          <w:color w:val="1F4E79"/>
        </w:rPr>
        <w:t xml:space="preserve">整体时间 &amp; 路线总览 </w:t>
      </w:r>
      <w:r>
        <w:t xml:space="preserve">出发 → </w:t>
      </w:r>
      <w:r>
        <w:rPr>
          <w:rFonts w:hint="eastAsia"/>
        </w:rPr>
        <w:t>10:00-12:15</w:t>
      </w:r>
      <w:r>
        <w:t xml:space="preserve"> SFC上影百联影城（大上海4DX店）→ </w:t>
      </w:r>
      <w:r>
        <w:rPr>
          <w:rFonts w:hint="eastAsia"/>
        </w:rPr>
        <w:t>12:15-13:30</w:t>
      </w:r>
      <w:r>
        <w:t xml:space="preserve"> 新白鹿餐厅（第一百货店）  → </w:t>
      </w:r>
      <w:r>
        <w:rPr>
          <w:rFonts w:hint="eastAsia"/>
        </w:rPr>
        <w:t>13:30-14:30</w:t>
      </w:r>
      <w:r>
        <w:t xml:space="preserve"> 南京路步行街 → 返程</w:t>
      </w:r>
    </w:p>
    <w:p w14:paraId="38EF52B3">
      <w:pPr>
        <w:spacing w:after="40" w:line="252" w:lineRule="auto"/>
        <w:rPr>
          <w:rFonts w:ascii="Arial" w:hAnsi="Arial" w:eastAsia="微软雅黑" w:cstheme="minorBidi"/>
          <w:color w:val="333333"/>
          <w:sz w:val="18"/>
          <w:szCs w:val="22"/>
          <w:lang w:val="en-US" w:eastAsia="en-US" w:bidi="ar-SA"/>
        </w:rPr>
      </w:pPr>
      <w:r>
        <w:rPr>
          <w:rFonts w:hint="eastAsia" w:ascii="Arial" w:hAnsi="Arial" w:eastAsia="微软雅黑" w:cstheme="minorBidi"/>
          <w:b/>
          <w:color w:val="1F4E79"/>
          <w:sz w:val="18"/>
          <w:szCs w:val="22"/>
          <w:lang w:val="en-US" w:eastAsia="en-US" w:bidi="ar-SA"/>
        </w:rPr>
        <w:t>10:00-12:15</w:t>
      </w:r>
      <w:r>
        <w:rPr>
          <w:rFonts w:ascii="Arial" w:hAnsi="Arial" w:eastAsia="微软雅黑" w:cstheme="minorBidi"/>
          <w:b/>
          <w:color w:val="1F4E79"/>
          <w:sz w:val="18"/>
          <w:szCs w:val="22"/>
          <w:lang w:val="en-US" w:eastAsia="en-US" w:bidi="ar-SA"/>
        </w:rPr>
        <w:t xml:space="preserve"> SFC上影百联影城（大上海4DX店）</w:t>
      </w:r>
      <w:r>
        <w:rPr>
          <w:rFonts w:ascii="Arial" w:hAnsi="Arial" w:eastAsia="微软雅黑" w:cstheme="minorBidi"/>
          <w:b/>
          <w:color w:val="1F4E79"/>
          <w:sz w:val="18"/>
          <w:szCs w:val="22"/>
          <w:lang w:val="en-US" w:eastAsia="en-US" w:bidi="ar-SA"/>
        </w:rPr>
        <w:br w:type="textWrapping"/>
      </w:r>
      <w:r>
        <w:rPr>
          <w:rFonts w:ascii="Arial" w:hAnsi="Arial" w:eastAsia="微软雅黑" w:cstheme="minorBidi"/>
          <w:color w:val="333333"/>
          <w:sz w:val="18"/>
          <w:szCs w:val="22"/>
          <w:lang w:val="en-US" w:eastAsia="en-US" w:bidi="ar-SA"/>
        </w:rPr>
        <w:t>具体地址：黄浦区西藏中路500号第一百货B馆8楼。费用：普通场按线上购票平台实时价，常见可从</w:t>
      </w:r>
      <w:r>
        <w:rPr>
          <w:rFonts w:hint="eastAsia" w:ascii="Arial" w:hAnsi="Arial" w:eastAsia="微软雅黑" w:cstheme="minorBidi"/>
          <w:color w:val="333333"/>
          <w:sz w:val="18"/>
          <w:szCs w:val="22"/>
          <w:lang w:val="en-US" w:eastAsia="zh-CN" w:bidi="ar-SA"/>
        </w:rPr>
        <w:t>50</w:t>
      </w:r>
      <w:r>
        <w:rPr>
          <w:rFonts w:ascii="Arial" w:hAnsi="Arial" w:eastAsia="微软雅黑" w:cstheme="minorBidi"/>
          <w:color w:val="333333"/>
          <w:sz w:val="18"/>
          <w:szCs w:val="22"/>
          <w:lang w:val="en-US" w:eastAsia="en-US" w:bidi="ar-SA"/>
        </w:rPr>
        <w:t>元起；4DX等特殊厅以实时排片为准，IMAX/4DX/CINITY/LUXE/LED/杜比等特殊厅通常更高。地点简介：影院地址为公开平台/展映影院名单核验信息，适合安排约2小时影片，加上入场和散场缓冲。</w:t>
      </w:r>
    </w:p>
    <w:p w14:paraId="04B26D34">
      <w:pPr>
        <w:pStyle w:val="165"/>
      </w:pPr>
    </w:p>
    <w:p w14:paraId="599C0A61">
      <w:pPr>
        <w:pStyle w:val="165"/>
      </w:pPr>
      <w:r>
        <w:rPr>
          <w:rFonts w:hint="eastAsia"/>
          <w:b/>
          <w:color w:val="1F4E79"/>
        </w:rPr>
        <w:t>12:15-13:30</w:t>
      </w:r>
      <w:r>
        <w:rPr>
          <w:b/>
          <w:color w:val="1F4E79"/>
        </w:rPr>
        <w:t xml:space="preserve"> 新白鹿餐厅（第一百货店）</w:t>
      </w:r>
      <w:r>
        <w:rPr>
          <w:b/>
          <w:color w:val="1F4E79"/>
        </w:rPr>
        <w:br w:type="textWrapping"/>
      </w:r>
      <w:r>
        <w:t>具体地址：黄浦区南京东路800号第一百货商业中心C馆9层。费用：60-100元/人。地点简介：主打杭帮菜/海派家常菜。</w:t>
      </w:r>
    </w:p>
    <w:p w14:paraId="4E141BE4">
      <w:pPr>
        <w:pStyle w:val="165"/>
      </w:pPr>
      <w:r>
        <w:rPr>
          <w:rFonts w:hint="eastAsia"/>
          <w:b/>
          <w:color w:val="1F4E79"/>
        </w:rPr>
        <w:t>13:30-14:30</w:t>
      </w:r>
      <w:r>
        <w:rPr>
          <w:b/>
          <w:color w:val="1F4E79"/>
        </w:rPr>
        <w:t xml:space="preserve"> 南京路步行街</w:t>
      </w:r>
      <w:r>
        <w:rPr>
          <w:b/>
          <w:color w:val="1F4E79"/>
        </w:rPr>
        <w:br w:type="textWrapping"/>
      </w:r>
      <w:r>
        <w:t>具体地址：</w:t>
      </w:r>
      <w:r>
        <w:rPr>
          <w:rFonts w:hint="eastAsia"/>
        </w:rPr>
        <w:t>黄浦区南京东路558号</w:t>
      </w:r>
      <w:r>
        <w:t>。费用：免费或按实际消费。</w:t>
      </w:r>
    </w:p>
    <w:p w14:paraId="7E960CFF">
      <w:pPr>
        <w:pStyle w:val="166"/>
        <w:jc w:val="center"/>
      </w:pPr>
      <w:r>
        <w:rPr>
          <w:color w:val="B4B4B4"/>
        </w:rPr>
        <w:t>————————————————————————————————————</w:t>
      </w:r>
    </w:p>
    <w:p w14:paraId="64A07CD4">
      <w:pPr>
        <w:pStyle w:val="167"/>
      </w:pPr>
      <w:r>
        <w:t xml:space="preserve">行程 </w:t>
      </w:r>
      <w:r>
        <w:rPr>
          <w:rFonts w:hint="eastAsia"/>
          <w:lang w:val="en-US" w:eastAsia="zh-CN"/>
        </w:rPr>
        <w:t>7</w:t>
      </w:r>
      <w:r>
        <w:t>：SFC上影影城（港汇永华IMAX激光店） + 鼎泰丰（港汇店）｜IMAX+小笼包</w:t>
      </w:r>
    </w:p>
    <w:p w14:paraId="6AFA1169">
      <w:pPr>
        <w:pStyle w:val="165"/>
      </w:pPr>
      <w:r>
        <w:rPr>
          <w:b/>
          <w:color w:val="1F4E79"/>
        </w:rPr>
        <w:t xml:space="preserve">适用场景 </w:t>
      </w:r>
      <w:r>
        <w:rPr>
          <w:rFonts w:hint="eastAsia"/>
        </w:rPr>
        <w:t>下午</w:t>
      </w:r>
      <w:r>
        <w:t xml:space="preserve"> / 电影 / 美食 / 室内 / 中心城区-徐汇</w:t>
      </w:r>
    </w:p>
    <w:p w14:paraId="70F6DE75">
      <w:pPr>
        <w:pStyle w:val="165"/>
      </w:pPr>
      <w:r>
        <w:rPr>
          <w:b/>
          <w:color w:val="1F4E79"/>
        </w:rPr>
        <w:t xml:space="preserve">建议人数 </w:t>
      </w:r>
      <w:r>
        <w:t>1-4人；适合情侣、朋友、下班后临时观影，也适合独自观影放松</w:t>
      </w:r>
    </w:p>
    <w:p w14:paraId="1935DF26">
      <w:pPr>
        <w:pStyle w:val="165"/>
      </w:pPr>
      <w:r>
        <w:rPr>
          <w:b/>
          <w:color w:val="1F4E79"/>
        </w:rPr>
        <w:t xml:space="preserve">总时长 </w:t>
      </w:r>
      <w:r>
        <w:t>4.5小时（</w:t>
      </w:r>
      <w:r>
        <w:rPr>
          <w:rFonts w:hint="eastAsia"/>
        </w:rPr>
        <w:t>12:00-16:30</w:t>
      </w:r>
      <w:r>
        <w:t>），符合4-6小时小行程约束</w:t>
      </w:r>
    </w:p>
    <w:p w14:paraId="07FA1334">
      <w:pPr>
        <w:pStyle w:val="165"/>
      </w:pPr>
      <w:r>
        <w:rPr>
          <w:b/>
          <w:color w:val="1F4E79"/>
        </w:rPr>
        <w:t xml:space="preserve">预算估计 </w:t>
      </w:r>
      <w:r>
        <w:t>约150-300元/人</w:t>
      </w:r>
    </w:p>
    <w:p w14:paraId="1ACB9118">
      <w:pPr>
        <w:pStyle w:val="165"/>
        <w:rPr>
          <w:rFonts w:hint="default" w:eastAsia="微软雅黑"/>
          <w:lang w:val="en-US" w:eastAsia="zh-CN"/>
        </w:rPr>
      </w:pPr>
      <w:r>
        <w:rPr>
          <w:b/>
          <w:color w:val="1F4E79"/>
        </w:rPr>
        <w:t xml:space="preserve">标签 </w:t>
      </w:r>
      <w:r>
        <w:t xml:space="preserve">movie, cinema, food, </w:t>
      </w:r>
      <w:r>
        <w:rPr>
          <w:rFonts w:hint="eastAsia"/>
        </w:rPr>
        <w:t>afternoon</w:t>
      </w:r>
      <w:r>
        <w:t>, indoor, premium_screen</w:t>
      </w:r>
      <w:r>
        <w:rPr>
          <w:rFonts w:hint="eastAsia"/>
          <w:lang w:val="en-US" w:eastAsia="zh-CN"/>
        </w:rPr>
        <w:t>,  mid_budget, friends, couple</w:t>
      </w:r>
    </w:p>
    <w:p w14:paraId="7FEADB15">
      <w:pPr>
        <w:pStyle w:val="165"/>
      </w:pPr>
      <w:r>
        <w:rPr>
          <w:b/>
          <w:color w:val="1F4E79"/>
        </w:rPr>
        <w:t xml:space="preserve">整体时间 &amp; 路线总览 </w:t>
      </w:r>
      <w:r>
        <w:t xml:space="preserve">出发 → </w:t>
      </w:r>
      <w:r>
        <w:rPr>
          <w:rFonts w:hint="eastAsia"/>
        </w:rPr>
        <w:t>12:00-13:10</w:t>
      </w:r>
      <w:r>
        <w:t xml:space="preserve">鼎泰丰（港汇店）→ </w:t>
      </w:r>
      <w:r>
        <w:rPr>
          <w:rFonts w:hint="eastAsia"/>
        </w:rPr>
        <w:t>13:10-15:25</w:t>
      </w:r>
      <w:r>
        <w:t xml:space="preserve"> SFC上影影城（港汇永华IMAX激光店） → </w:t>
      </w:r>
      <w:r>
        <w:rPr>
          <w:rFonts w:hint="eastAsia"/>
        </w:rPr>
        <w:t>15:25-16:30</w:t>
      </w:r>
      <w:r>
        <w:t xml:space="preserve"> </w:t>
      </w:r>
      <w:r>
        <w:rPr>
          <w:rFonts w:hint="eastAsia"/>
        </w:rPr>
        <w:t>美罗湾广场</w:t>
      </w:r>
      <w:r>
        <w:t xml:space="preserve"> → 返程</w:t>
      </w:r>
    </w:p>
    <w:p w14:paraId="7B465E19">
      <w:pPr>
        <w:pStyle w:val="165"/>
      </w:pPr>
      <w:r>
        <w:rPr>
          <w:rFonts w:hint="eastAsia"/>
          <w:b/>
          <w:color w:val="1F4E79"/>
        </w:rPr>
        <w:t>12:00-13:10</w:t>
      </w:r>
      <w:r>
        <w:rPr>
          <w:b/>
          <w:color w:val="1F4E79"/>
        </w:rPr>
        <w:t xml:space="preserve"> 鼎泰丰（港汇店）</w:t>
      </w:r>
      <w:r>
        <w:rPr>
          <w:b/>
          <w:color w:val="1F4E79"/>
        </w:rPr>
        <w:br w:type="textWrapping"/>
      </w:r>
      <w:r>
        <w:t>具体地址：徐汇区虹桥路1号港汇恒隆广场6楼。费用：100-180元/人。地点简介：主打小笼包/台湾简餐，适合作为观影前正餐或轻食补给。安排在电影前可以避免散场后餐厅排队，同时给取票、入场和买饮品留出缓冲时间。</w:t>
      </w:r>
    </w:p>
    <w:p w14:paraId="690B245B">
      <w:pPr>
        <w:pStyle w:val="165"/>
      </w:pPr>
      <w:r>
        <w:rPr>
          <w:rFonts w:hint="eastAsia"/>
          <w:b/>
          <w:color w:val="1F4E79"/>
        </w:rPr>
        <w:t>13:10-15:25</w:t>
      </w:r>
      <w:r>
        <w:rPr>
          <w:rFonts w:hint="eastAsia"/>
          <w:b/>
          <w:color w:val="1F4E79"/>
          <w:lang w:val="en-US" w:eastAsia="zh-CN"/>
        </w:rPr>
        <w:t xml:space="preserve"> </w:t>
      </w:r>
      <w:r>
        <w:rPr>
          <w:b/>
          <w:color w:val="1F4E79"/>
        </w:rPr>
        <w:t>SFC上影影城（港汇永华IMAX激光店）</w:t>
      </w:r>
      <w:r>
        <w:rPr>
          <w:b/>
          <w:color w:val="1F4E79"/>
        </w:rPr>
        <w:br w:type="textWrapping"/>
      </w:r>
      <w:r>
        <w:t>具体地址：徐汇区虹桥路1号港汇恒隆广场6楼。费用：普通场按线上购票平台实时价，常见可从</w:t>
      </w:r>
      <w:r>
        <w:rPr>
          <w:rFonts w:hint="eastAsia"/>
          <w:lang w:val="en-US" w:eastAsia="zh-CN"/>
        </w:rPr>
        <w:t>64</w:t>
      </w:r>
      <w:r>
        <w:t>元起；IMAX激光厅以实时排片为准，IMAX/4DX/CINITY/LUXE/LED/杜比等特殊厅通常更高。地点简介：影院地址为公开平台/展映影院名单核验信息，适合安排约2小时影片，加上入场和散场缓冲。</w:t>
      </w:r>
    </w:p>
    <w:p w14:paraId="67F4AC5F">
      <w:pPr>
        <w:pStyle w:val="165"/>
      </w:pPr>
      <w:r>
        <w:rPr>
          <w:rFonts w:hint="eastAsia"/>
          <w:b/>
          <w:color w:val="1F4E79"/>
        </w:rPr>
        <w:t>15:25-16:30</w:t>
      </w:r>
      <w:r>
        <w:rPr>
          <w:b/>
          <w:color w:val="1F4E79"/>
        </w:rPr>
        <w:t xml:space="preserve"> </w:t>
      </w:r>
      <w:r>
        <w:rPr>
          <w:rFonts w:hint="eastAsia"/>
          <w:b/>
          <w:color w:val="1F4E79"/>
          <w:lang w:val="en-US" w:eastAsia="zh-CN"/>
        </w:rPr>
        <w:t>美罗湾</w:t>
      </w:r>
      <w:r>
        <w:rPr>
          <w:b/>
          <w:color w:val="1F4E79"/>
        </w:rPr>
        <w:t>广场</w:t>
      </w:r>
      <w:r>
        <w:rPr>
          <w:b/>
          <w:color w:val="1F4E79"/>
        </w:rPr>
        <w:br w:type="textWrapping"/>
      </w:r>
      <w:r>
        <w:t>具体地址：徐汇区</w:t>
      </w:r>
      <w:r>
        <w:rPr>
          <w:rFonts w:hint="eastAsia"/>
          <w:lang w:val="en-US" w:eastAsia="zh-CN"/>
        </w:rPr>
        <w:t>肇嘉浜路1111号美罗城周边</w:t>
      </w:r>
      <w:r>
        <w:t>。费用：免费或按实际消费。</w:t>
      </w:r>
    </w:p>
    <w:p w14:paraId="7D971450">
      <w:pPr>
        <w:pStyle w:val="166"/>
        <w:jc w:val="center"/>
      </w:pPr>
      <w:r>
        <w:rPr>
          <w:color w:val="B4B4B4"/>
        </w:rPr>
        <w:t>————————————————————————————————————</w:t>
      </w:r>
    </w:p>
    <w:p w14:paraId="53CEA142">
      <w:pPr>
        <w:pStyle w:val="167"/>
      </w:pPr>
      <w:r>
        <w:t xml:space="preserve">行程 </w:t>
      </w:r>
      <w:r>
        <w:rPr>
          <w:rFonts w:hint="eastAsia"/>
          <w:lang w:val="en-US" w:eastAsia="zh-CN"/>
        </w:rPr>
        <w:t>8</w:t>
      </w:r>
      <w:r>
        <w:t>：百丽宫影城（环贸iapm激光IMAX店） + 莆田餐厅（环贸iapm店）｜精致商场观影</w:t>
      </w:r>
    </w:p>
    <w:p w14:paraId="221626D4">
      <w:pPr>
        <w:pStyle w:val="165"/>
      </w:pPr>
      <w:r>
        <w:rPr>
          <w:b/>
          <w:color w:val="1F4E79"/>
        </w:rPr>
        <w:t xml:space="preserve">适用场景 </w:t>
      </w:r>
      <w:r>
        <w:rPr>
          <w:rFonts w:hint="eastAsia"/>
        </w:rPr>
        <w:t>下午</w:t>
      </w:r>
      <w:r>
        <w:t xml:space="preserve"> / 电影 / 美食 / 室内 / 中心城区-徐汇</w:t>
      </w:r>
    </w:p>
    <w:p w14:paraId="00D9A14C">
      <w:pPr>
        <w:pStyle w:val="165"/>
      </w:pPr>
      <w:r>
        <w:rPr>
          <w:b/>
          <w:color w:val="1F4E79"/>
        </w:rPr>
        <w:t xml:space="preserve">建议人数 </w:t>
      </w:r>
      <w:r>
        <w:t>1-4人；适合情侣、朋友、下班后临时观影，也适合独自观影放松</w:t>
      </w:r>
    </w:p>
    <w:p w14:paraId="24EA1942">
      <w:pPr>
        <w:pStyle w:val="165"/>
      </w:pPr>
      <w:r>
        <w:rPr>
          <w:b/>
          <w:color w:val="1F4E79"/>
        </w:rPr>
        <w:t xml:space="preserve">总时长 </w:t>
      </w:r>
      <w:r>
        <w:t>4.5小时，符合4-6小时小行程约束</w:t>
      </w:r>
    </w:p>
    <w:p w14:paraId="36F4B559">
      <w:pPr>
        <w:pStyle w:val="165"/>
      </w:pPr>
      <w:r>
        <w:rPr>
          <w:b/>
          <w:color w:val="1F4E79"/>
        </w:rPr>
        <w:t xml:space="preserve">预算估计 </w:t>
      </w:r>
      <w:r>
        <w:t>约150-300元/人</w:t>
      </w:r>
    </w:p>
    <w:p w14:paraId="02CD025D">
      <w:pPr>
        <w:pStyle w:val="165"/>
        <w:rPr>
          <w:rFonts w:hint="default" w:eastAsia="微软雅黑"/>
          <w:lang w:val="en-US" w:eastAsia="zh-CN"/>
        </w:rPr>
      </w:pPr>
      <w:r>
        <w:rPr>
          <w:b/>
          <w:color w:val="1F4E79"/>
        </w:rPr>
        <w:t xml:space="preserve">标签 </w:t>
      </w:r>
      <w:r>
        <w:t xml:space="preserve">movie, cinema, food, </w:t>
      </w:r>
      <w:r>
        <w:rPr>
          <w:rFonts w:hint="eastAsia"/>
        </w:rPr>
        <w:t>afternoon</w:t>
      </w:r>
      <w:r>
        <w:t>, indoor, premium_screen, couple</w:t>
      </w:r>
      <w:r>
        <w:rPr>
          <w:rFonts w:hint="eastAsia"/>
          <w:lang w:val="en-US" w:eastAsia="zh-CN"/>
        </w:rPr>
        <w:t>, mid_budget</w:t>
      </w:r>
    </w:p>
    <w:p w14:paraId="1C0D6357">
      <w:pPr>
        <w:pStyle w:val="165"/>
      </w:pPr>
      <w:r>
        <w:rPr>
          <w:b/>
          <w:color w:val="1F4E79"/>
        </w:rPr>
        <w:t xml:space="preserve">整体时间 &amp; 路线总览 </w:t>
      </w:r>
      <w:r>
        <w:t xml:space="preserve">出发 →  </w:t>
      </w:r>
      <w:r>
        <w:rPr>
          <w:rFonts w:hint="eastAsia"/>
        </w:rPr>
        <w:t>一、13:30-15:45</w:t>
      </w:r>
      <w:r>
        <w:t xml:space="preserve"> 百丽宫影城（环贸iapm激光IMAX店）观影 → </w:t>
      </w:r>
      <w:r>
        <w:rPr>
          <w:rFonts w:hint="eastAsia"/>
        </w:rPr>
        <w:t>15:45-17:00</w:t>
      </w:r>
      <w:r>
        <w:t xml:space="preserve"> 莆田餐厅（环贸iapm店） →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17:00-18:00</w:t>
      </w:r>
      <w:r>
        <w:t xml:space="preserve"> 淮海中路-陕西南路 → 返程</w:t>
      </w:r>
    </w:p>
    <w:p w14:paraId="4DBD0861">
      <w:pPr>
        <w:spacing w:after="40" w:line="252" w:lineRule="auto"/>
      </w:pPr>
      <w:r>
        <w:rPr>
          <w:rFonts w:hint="eastAsia" w:ascii="Arial" w:hAnsi="Arial" w:eastAsia="微软雅黑" w:cstheme="minorBidi"/>
          <w:b/>
          <w:color w:val="1F4E79"/>
          <w:sz w:val="18"/>
          <w:szCs w:val="22"/>
          <w:lang w:val="en-US" w:eastAsia="en-US" w:bidi="ar-SA"/>
        </w:rPr>
        <w:t>13:30-15:45</w:t>
      </w:r>
      <w:r>
        <w:rPr>
          <w:rFonts w:ascii="Arial" w:hAnsi="Arial" w:eastAsia="微软雅黑" w:cstheme="minorBidi"/>
          <w:b/>
          <w:color w:val="1F4E79"/>
          <w:sz w:val="18"/>
          <w:szCs w:val="22"/>
          <w:lang w:val="en-US" w:eastAsia="en-US" w:bidi="ar-SA"/>
        </w:rPr>
        <w:t xml:space="preserve"> 百丽宫影城（环贸iapm激光IMAX店）</w:t>
      </w:r>
      <w:r>
        <w:rPr>
          <w:rFonts w:ascii="Arial" w:hAnsi="Arial" w:eastAsia="微软雅黑" w:cstheme="minorBidi"/>
          <w:b/>
          <w:color w:val="1F4E79"/>
          <w:sz w:val="18"/>
          <w:szCs w:val="22"/>
          <w:lang w:val="en-US" w:eastAsia="en-US" w:bidi="ar-SA"/>
        </w:rPr>
        <w:br w:type="textWrapping"/>
      </w:r>
      <w:r>
        <w:rPr>
          <w:rFonts w:ascii="Arial" w:hAnsi="Arial" w:eastAsia="微软雅黑" w:cstheme="minorBidi"/>
          <w:color w:val="333333"/>
          <w:sz w:val="18"/>
          <w:szCs w:val="22"/>
          <w:lang w:val="en-US" w:eastAsia="en-US" w:bidi="ar-SA"/>
        </w:rPr>
        <w:t>具体地址：徐汇区淮海中路999号环贸iapm L6层L6-601室。费用：普通场按线上购票平台实时价，常见可从</w:t>
      </w:r>
      <w:r>
        <w:rPr>
          <w:rFonts w:hint="eastAsia" w:ascii="Arial" w:hAnsi="Arial" w:eastAsia="微软雅黑" w:cstheme="minorBidi"/>
          <w:color w:val="333333"/>
          <w:sz w:val="18"/>
          <w:szCs w:val="22"/>
          <w:lang w:val="en-US" w:eastAsia="zh-CN" w:bidi="ar-SA"/>
        </w:rPr>
        <w:t>82</w:t>
      </w:r>
      <w:r>
        <w:rPr>
          <w:rFonts w:ascii="Arial" w:hAnsi="Arial" w:eastAsia="微软雅黑" w:cstheme="minorBidi"/>
          <w:color w:val="333333"/>
          <w:sz w:val="18"/>
          <w:szCs w:val="22"/>
          <w:lang w:val="en-US" w:eastAsia="en-US" w:bidi="ar-SA"/>
        </w:rPr>
        <w:t>元起；IMAX/4DX等特殊厅以实时排片为准，IMAX/4DX/CINITY/LUXE/LED/杜比等特殊厅通常更高。地点简介：影院地址为公开平台/展映影院名单核验信息，适合安排约2小时影片，加上入场和散场缓冲。</w:t>
      </w:r>
    </w:p>
    <w:p w14:paraId="282C6847">
      <w:pPr>
        <w:pStyle w:val="165"/>
      </w:pPr>
      <w:r>
        <w:rPr>
          <w:rFonts w:hint="eastAsia"/>
          <w:b/>
          <w:color w:val="1F4E79"/>
        </w:rPr>
        <w:t>15:45-17:00</w:t>
      </w:r>
      <w:r>
        <w:rPr>
          <w:b/>
          <w:color w:val="1F4E79"/>
        </w:rPr>
        <w:t xml:space="preserve"> 莆田餐厅（环贸iapm店）</w:t>
      </w:r>
      <w:r>
        <w:rPr>
          <w:b/>
          <w:color w:val="1F4E79"/>
        </w:rPr>
        <w:br w:type="textWrapping"/>
      </w:r>
      <w:r>
        <w:t>具体地址：徐汇区淮海中路999号上海环贸广场505铺。费用：100-180元/人。地点简介：主打福建菜/海鲜卤面。</w:t>
      </w:r>
    </w:p>
    <w:p w14:paraId="1A291B4C">
      <w:pPr>
        <w:pStyle w:val="165"/>
      </w:pPr>
      <w:r>
        <w:rPr>
          <w:rFonts w:hint="eastAsia"/>
          <w:b/>
          <w:color w:val="1F4E79"/>
        </w:rPr>
        <w:t>17:00-18:00</w:t>
      </w:r>
      <w:r>
        <w:rPr>
          <w:b/>
          <w:color w:val="1F4E79"/>
        </w:rPr>
        <w:t xml:space="preserve"> 淮海中路-陕西南路</w:t>
      </w:r>
      <w:r>
        <w:rPr>
          <w:b/>
          <w:color w:val="1F4E79"/>
        </w:rPr>
        <w:br w:type="textWrapping"/>
      </w:r>
      <w:r>
        <w:t>具体地址：徐汇区淮海中路999号周边。费用：免费或按实际消费。</w:t>
      </w:r>
    </w:p>
    <w:p w14:paraId="67F93E9A">
      <w:pPr>
        <w:pStyle w:val="166"/>
        <w:jc w:val="center"/>
      </w:pPr>
      <w:r>
        <w:rPr>
          <w:color w:val="B4B4B4"/>
        </w:rPr>
        <w:t>————————————————————————————————————</w:t>
      </w:r>
    </w:p>
    <w:p w14:paraId="691949AC">
      <w:pPr>
        <w:pStyle w:val="166"/>
        <w:jc w:val="both"/>
      </w:pPr>
    </w:p>
    <w:p w14:paraId="6D37C53C">
      <w:pPr>
        <w:pStyle w:val="167"/>
      </w:pPr>
      <w:r>
        <w:t xml:space="preserve">行程 </w:t>
      </w:r>
      <w:r>
        <w:rPr>
          <w:rFonts w:hint="eastAsia"/>
          <w:lang w:val="en-US" w:eastAsia="zh-CN"/>
        </w:rPr>
        <w:t>9</w:t>
      </w:r>
      <w:r>
        <w:t>：上海国线影城（徐汇虹梅广场店） + 和府捞面（</w:t>
      </w:r>
      <w:r>
        <w:rPr>
          <w:rFonts w:hint="eastAsia"/>
        </w:rPr>
        <w:t>美罗城店</w:t>
      </w:r>
      <w:r>
        <w:t>）｜轻松社区观影</w:t>
      </w:r>
    </w:p>
    <w:p w14:paraId="6E298399">
      <w:pPr>
        <w:pStyle w:val="165"/>
      </w:pPr>
      <w:r>
        <w:rPr>
          <w:b/>
          <w:color w:val="1F4E79"/>
        </w:rPr>
        <w:t xml:space="preserve">适用场景 </w:t>
      </w:r>
      <w:r>
        <w:rPr>
          <w:rFonts w:hint="eastAsia"/>
        </w:rPr>
        <w:t>上午</w:t>
      </w:r>
      <w:r>
        <w:t xml:space="preserve"> / 电影 / 美食 / 室内 / 中心城区-徐汇</w:t>
      </w:r>
    </w:p>
    <w:p w14:paraId="1B1B1AEE">
      <w:pPr>
        <w:pStyle w:val="165"/>
      </w:pPr>
      <w:r>
        <w:rPr>
          <w:b/>
          <w:color w:val="1F4E79"/>
        </w:rPr>
        <w:t xml:space="preserve">建议人数 </w:t>
      </w:r>
      <w:r>
        <w:t>1-4人；适合情侣、朋友、下班后临时观影，也适合独自观影放松</w:t>
      </w:r>
    </w:p>
    <w:p w14:paraId="03915ED9">
      <w:pPr>
        <w:pStyle w:val="165"/>
      </w:pPr>
      <w:r>
        <w:rPr>
          <w:b/>
          <w:color w:val="1F4E79"/>
        </w:rPr>
        <w:t xml:space="preserve">总时长 </w:t>
      </w:r>
      <w:r>
        <w:t>4.5小时，符合4-6小时小行程约束</w:t>
      </w:r>
    </w:p>
    <w:p w14:paraId="0138008C">
      <w:pPr>
        <w:pStyle w:val="165"/>
      </w:pPr>
      <w:r>
        <w:rPr>
          <w:b/>
          <w:color w:val="1F4E79"/>
        </w:rPr>
        <w:t xml:space="preserve">预算估计 </w:t>
      </w:r>
      <w:r>
        <w:t>约</w:t>
      </w:r>
      <w:r>
        <w:rPr>
          <w:rFonts w:hint="eastAsia"/>
          <w:lang w:val="en-US" w:eastAsia="zh-CN"/>
        </w:rPr>
        <w:t>1</w:t>
      </w:r>
      <w:r>
        <w:t>0-200元/人</w:t>
      </w:r>
    </w:p>
    <w:p w14:paraId="28AA24E3">
      <w:pPr>
        <w:pStyle w:val="165"/>
        <w:rPr>
          <w:rFonts w:hint="default" w:eastAsia="微软雅黑"/>
          <w:lang w:val="en-US" w:eastAsia="zh-CN"/>
        </w:rPr>
      </w:pPr>
      <w:r>
        <w:rPr>
          <w:b/>
          <w:color w:val="1F4E79"/>
        </w:rPr>
        <w:t xml:space="preserve">标签 </w:t>
      </w:r>
      <w:r>
        <w:t xml:space="preserve">movie, cinema, food, </w:t>
      </w:r>
      <w:r>
        <w:rPr>
          <w:rFonts w:hint="eastAsia"/>
        </w:rPr>
        <w:t>morning</w:t>
      </w:r>
      <w:r>
        <w:t>, indoor</w:t>
      </w:r>
      <w:r>
        <w:rPr>
          <w:rFonts w:hint="eastAsia"/>
          <w:lang w:val="en-US" w:eastAsia="zh-CN"/>
        </w:rPr>
        <w:t xml:space="preserve"> ,mid_budget</w:t>
      </w:r>
    </w:p>
    <w:p w14:paraId="56385E09">
      <w:pPr>
        <w:pStyle w:val="165"/>
      </w:pPr>
      <w:r>
        <w:rPr>
          <w:b/>
          <w:color w:val="1F4E79"/>
        </w:rPr>
        <w:t xml:space="preserve">整体时间 &amp; 路线总览 </w:t>
      </w:r>
      <w:r>
        <w:t xml:space="preserve">出发 → </w:t>
      </w:r>
      <w:r>
        <w:rPr>
          <w:rFonts w:hint="eastAsia"/>
        </w:rPr>
        <w:t>10:00-11:10</w:t>
      </w:r>
      <w:r>
        <w:t xml:space="preserve"> 和府捞面</w:t>
      </w:r>
      <w:r>
        <w:rPr>
          <w:rFonts w:hint="eastAsia"/>
        </w:rPr>
        <w:t>（美罗城店）</w:t>
      </w:r>
      <w:r>
        <w:t xml:space="preserve"> → </w:t>
      </w:r>
      <w:r>
        <w:rPr>
          <w:rFonts w:hint="eastAsia"/>
        </w:rPr>
        <w:t>11:10-13:25</w:t>
      </w:r>
      <w:r>
        <w:t xml:space="preserve">  上海国线影城（徐汇虹梅广场店）观影 → </w:t>
      </w:r>
      <w:r>
        <w:rPr>
          <w:rFonts w:hint="eastAsia"/>
        </w:rPr>
        <w:t>13:25-14:30</w:t>
      </w:r>
      <w:r>
        <w:t xml:space="preserve"> 田林路 → 返程</w:t>
      </w:r>
    </w:p>
    <w:p w14:paraId="4CB854E5">
      <w:pPr>
        <w:pStyle w:val="165"/>
      </w:pPr>
      <w:r>
        <w:rPr>
          <w:rFonts w:hint="eastAsia"/>
          <w:b/>
          <w:color w:val="1F4E79"/>
        </w:rPr>
        <w:t>10:00-11:10</w:t>
      </w:r>
      <w:r>
        <w:rPr>
          <w:b/>
          <w:color w:val="1F4E79"/>
        </w:rPr>
        <w:t xml:space="preserve"> 和府捞面（</w:t>
      </w:r>
      <w:r>
        <w:rPr>
          <w:rFonts w:hint="eastAsia"/>
          <w:b/>
          <w:color w:val="1F4E79"/>
          <w:lang w:val="en-US" w:eastAsia="zh-CN"/>
        </w:rPr>
        <w:t>美罗城店</w:t>
      </w:r>
      <w:r>
        <w:rPr>
          <w:b/>
          <w:color w:val="1F4E79"/>
        </w:rPr>
        <w:t>）</w:t>
      </w:r>
      <w:r>
        <w:rPr>
          <w:b/>
          <w:color w:val="1F4E79"/>
        </w:rPr>
        <w:br w:type="textWrapping"/>
      </w:r>
      <w:r>
        <w:t>具体地址：徐汇区</w:t>
      </w:r>
      <w:r>
        <w:rPr>
          <w:rFonts w:hint="eastAsia"/>
          <w:lang w:val="en-US" w:eastAsia="zh-CN"/>
        </w:rPr>
        <w:t>肇嘉浜路1111号美罗城3楼</w:t>
      </w:r>
      <w:r>
        <w:t>。费用：40-80元/人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无需预约，有团购券</w:t>
      </w:r>
      <w:r>
        <w:t>。地点简介：主打中式面食/简餐，适合作为观影前正餐或轻食补给。安排在电影前可以避免散场后餐厅排队，同时给取票、入场和买饮品留出缓冲时间。</w:t>
      </w:r>
    </w:p>
    <w:p w14:paraId="35D8A704">
      <w:pPr>
        <w:pStyle w:val="165"/>
      </w:pPr>
      <w:r>
        <w:rPr>
          <w:rFonts w:hint="eastAsia"/>
          <w:b/>
          <w:color w:val="1F4E79"/>
        </w:rPr>
        <w:t>11:10-13:25</w:t>
      </w:r>
      <w:r>
        <w:rPr>
          <w:b/>
          <w:color w:val="1F4E79"/>
        </w:rPr>
        <w:t>上海国线影城（徐汇虹梅广场店）</w:t>
      </w:r>
      <w:r>
        <w:rPr>
          <w:b/>
          <w:color w:val="1F4E79"/>
        </w:rPr>
        <w:br w:type="textWrapping"/>
      </w:r>
      <w:r>
        <w:t>具体地址：徐汇区田林路105号虹梅国际广场5楼。费用：普通场按线上购票平台实时价，常见可从1</w:t>
      </w:r>
      <w:r>
        <w:rPr>
          <w:rFonts w:hint="eastAsia"/>
          <w:lang w:val="en-US" w:eastAsia="zh-CN"/>
        </w:rPr>
        <w:t>2.8</w:t>
      </w:r>
      <w:r>
        <w:t>元起；社区/商场型影院，IMAX/4DX/CINITY/LUXE/LED/杜比等特殊厅通常更高。地点简介：影院地址为公开平台/展映影院名单核验信息，适合安排约2小时影片，加上入场和散场缓冲。</w:t>
      </w:r>
    </w:p>
    <w:p w14:paraId="1D8E10A5">
      <w:pPr>
        <w:pStyle w:val="165"/>
      </w:pPr>
      <w:r>
        <w:rPr>
          <w:rFonts w:hint="eastAsia"/>
          <w:b/>
          <w:color w:val="1F4E79"/>
        </w:rPr>
        <w:t>13:25-14:30</w:t>
      </w:r>
      <w:r>
        <w:rPr>
          <w:b/>
          <w:color w:val="1F4E79"/>
        </w:rPr>
        <w:t xml:space="preserve"> 田林路</w:t>
      </w:r>
      <w:r>
        <w:rPr>
          <w:b/>
          <w:color w:val="1F4E79"/>
        </w:rPr>
        <w:br w:type="textWrapping"/>
      </w:r>
      <w:r>
        <w:t>具体地址：徐汇区田林路。费用：免费或按实际消费。</w:t>
      </w:r>
    </w:p>
    <w:p w14:paraId="5BE75103">
      <w:pPr>
        <w:pStyle w:val="166"/>
        <w:jc w:val="center"/>
      </w:pPr>
      <w:r>
        <w:rPr>
          <w:color w:val="B4B4B4"/>
        </w:rPr>
        <w:t>————————————————————————————————————</w:t>
      </w:r>
    </w:p>
    <w:p w14:paraId="0D61290B">
      <w:pPr>
        <w:pStyle w:val="167"/>
      </w:pPr>
      <w:r>
        <w:t>行程 1</w:t>
      </w:r>
      <w:r>
        <w:rPr>
          <w:rFonts w:hint="eastAsia"/>
          <w:lang w:val="en-US" w:eastAsia="zh-CN"/>
        </w:rPr>
        <w:t>0</w:t>
      </w:r>
      <w:r>
        <w:t>：上海影城（SHO） + 老吉士酒家（天平路店）｜电影文化+梧桐街区</w:t>
      </w:r>
    </w:p>
    <w:p w14:paraId="01A625AF">
      <w:pPr>
        <w:pStyle w:val="165"/>
      </w:pPr>
      <w:r>
        <w:rPr>
          <w:b/>
          <w:color w:val="1F4E79"/>
        </w:rPr>
        <w:t xml:space="preserve">适用场景 </w:t>
      </w:r>
      <w:r>
        <w:rPr>
          <w:rFonts w:hint="eastAsia"/>
        </w:rPr>
        <w:t>上午</w:t>
      </w:r>
      <w:r>
        <w:t xml:space="preserve"> / 电影 / 美食 / 室内 / 中心城区-长宁</w:t>
      </w:r>
    </w:p>
    <w:p w14:paraId="1EC277A5">
      <w:pPr>
        <w:pStyle w:val="165"/>
      </w:pPr>
      <w:r>
        <w:rPr>
          <w:b/>
          <w:color w:val="1F4E79"/>
        </w:rPr>
        <w:t xml:space="preserve">建议人数 </w:t>
      </w:r>
      <w:r>
        <w:t>1-4人；适合情侣、朋友、下班后临时观影，也适合独自观影放松</w:t>
      </w:r>
    </w:p>
    <w:p w14:paraId="2BFF2AE4">
      <w:pPr>
        <w:pStyle w:val="165"/>
      </w:pPr>
      <w:r>
        <w:rPr>
          <w:b/>
          <w:color w:val="1F4E79"/>
        </w:rPr>
        <w:t xml:space="preserve">总时长 </w:t>
      </w:r>
      <w:r>
        <w:t>4.5小时，符合4-6小时小行程约束</w:t>
      </w:r>
    </w:p>
    <w:p w14:paraId="7E0BC220">
      <w:pPr>
        <w:pStyle w:val="165"/>
      </w:pPr>
      <w:r>
        <w:rPr>
          <w:b/>
          <w:color w:val="1F4E79"/>
        </w:rPr>
        <w:t xml:space="preserve">预算估计 </w:t>
      </w:r>
      <w:r>
        <w:t>约2</w:t>
      </w:r>
      <w:r>
        <w:rPr>
          <w:rFonts w:hint="eastAsia"/>
          <w:lang w:val="en-US" w:eastAsia="zh-CN"/>
        </w:rPr>
        <w:t>5</w:t>
      </w:r>
      <w:r>
        <w:t>0-4</w:t>
      </w:r>
      <w:r>
        <w:rPr>
          <w:rFonts w:hint="eastAsia"/>
          <w:lang w:val="en-US" w:eastAsia="zh-CN"/>
        </w:rPr>
        <w:t>0</w:t>
      </w:r>
      <w:r>
        <w:t>0元/人</w:t>
      </w:r>
    </w:p>
    <w:p w14:paraId="1C0CB233">
      <w:pPr>
        <w:pStyle w:val="165"/>
      </w:pPr>
      <w:r>
        <w:rPr>
          <w:b/>
          <w:color w:val="1F4E79"/>
        </w:rPr>
        <w:t xml:space="preserve">标签 </w:t>
      </w:r>
      <w:r>
        <w:t xml:space="preserve">movie, cinema, food, </w:t>
      </w:r>
      <w:r>
        <w:rPr>
          <w:rFonts w:hint="eastAsia"/>
        </w:rPr>
        <w:t>morning</w:t>
      </w:r>
      <w:r>
        <w:t>, indoor</w:t>
      </w:r>
      <w:r>
        <w:rPr>
          <w:rFonts w:hint="eastAsia"/>
        </w:rPr>
        <w:t>,  want_alone, couple, friends</w:t>
      </w:r>
    </w:p>
    <w:p w14:paraId="33085576">
      <w:pPr>
        <w:pStyle w:val="165"/>
      </w:pPr>
      <w:r>
        <w:rPr>
          <w:b/>
          <w:color w:val="1F4E79"/>
        </w:rPr>
        <w:t xml:space="preserve">整体时间 &amp; 路线总览 </w:t>
      </w:r>
      <w:r>
        <w:t xml:space="preserve">出发 → </w:t>
      </w:r>
      <w:r>
        <w:rPr>
          <w:rFonts w:hint="eastAsia"/>
        </w:rPr>
        <w:t>10:00-12:15</w:t>
      </w:r>
      <w:r>
        <w:t xml:space="preserve"> 上海影城（SHO） → </w:t>
      </w:r>
      <w:r>
        <w:rPr>
          <w:rFonts w:hint="eastAsia"/>
        </w:rPr>
        <w:t>12:15-13:30</w:t>
      </w:r>
      <w:r>
        <w:t xml:space="preserve"> 老吉士酒家（天平路店） → </w:t>
      </w:r>
      <w:r>
        <w:rPr>
          <w:rFonts w:hint="eastAsia"/>
        </w:rPr>
        <w:t>13:30-14:30</w:t>
      </w:r>
      <w:r>
        <w:t xml:space="preserve"> 新华路历史风貌街区 → 返程</w:t>
      </w:r>
    </w:p>
    <w:p w14:paraId="47C14746">
      <w:pPr>
        <w:spacing w:after="40" w:line="252" w:lineRule="auto"/>
      </w:pPr>
      <w:r>
        <w:rPr>
          <w:rFonts w:hint="eastAsia" w:ascii="Arial" w:hAnsi="Arial" w:eastAsia="微软雅黑" w:cstheme="minorBidi"/>
          <w:b/>
          <w:color w:val="1F4E79"/>
          <w:sz w:val="18"/>
          <w:szCs w:val="22"/>
          <w:lang w:val="en-US" w:eastAsia="en-US" w:bidi="ar-SA"/>
        </w:rPr>
        <w:t>10:00-12:15</w:t>
      </w:r>
      <w:r>
        <w:rPr>
          <w:rFonts w:ascii="Arial" w:hAnsi="Arial" w:eastAsia="微软雅黑" w:cstheme="minorBidi"/>
          <w:b/>
          <w:color w:val="1F4E79"/>
          <w:sz w:val="18"/>
          <w:szCs w:val="22"/>
          <w:lang w:val="en-US" w:eastAsia="en-US" w:bidi="ar-SA"/>
        </w:rPr>
        <w:t xml:space="preserve"> 上海影城（SHO）</w:t>
      </w:r>
      <w:r>
        <w:rPr>
          <w:rFonts w:ascii="Arial" w:hAnsi="Arial" w:eastAsia="微软雅黑" w:cstheme="minorBidi"/>
          <w:b/>
          <w:color w:val="1F4E79"/>
          <w:sz w:val="18"/>
          <w:szCs w:val="22"/>
          <w:lang w:val="en-US" w:eastAsia="en-US" w:bidi="ar-SA"/>
        </w:rPr>
        <w:br w:type="textWrapping"/>
      </w:r>
      <w:r>
        <w:rPr>
          <w:rFonts w:ascii="Arial" w:hAnsi="Arial" w:eastAsia="微软雅黑" w:cstheme="minorBidi"/>
          <w:color w:val="333333"/>
          <w:sz w:val="18"/>
          <w:szCs w:val="22"/>
          <w:lang w:val="en-US" w:eastAsia="en-US" w:bidi="ar-SA"/>
        </w:rPr>
        <w:t>具体地址：长宁区新华路160号。费用：普通场按线上购票平台实时价，常见可从</w:t>
      </w:r>
      <w:r>
        <w:rPr>
          <w:rFonts w:hint="eastAsia" w:ascii="Arial" w:hAnsi="Arial" w:eastAsia="微软雅黑" w:cstheme="minorBidi"/>
          <w:color w:val="333333"/>
          <w:sz w:val="18"/>
          <w:szCs w:val="22"/>
          <w:lang w:val="en-US" w:eastAsia="zh-CN" w:bidi="ar-SA"/>
        </w:rPr>
        <w:t>61</w:t>
      </w:r>
      <w:r>
        <w:rPr>
          <w:rFonts w:ascii="Arial" w:hAnsi="Arial" w:eastAsia="微软雅黑" w:cstheme="minorBidi"/>
          <w:color w:val="333333"/>
          <w:sz w:val="18"/>
          <w:szCs w:val="22"/>
          <w:lang w:val="en-US" w:eastAsia="en-US" w:bidi="ar-SA"/>
        </w:rPr>
        <w:t>元起；上影节代表性影院/电影文化地标，IMAX/4DX/CINITY/LUXE/LED/杜比等特殊厅通常更高。地点简介：影院地址为公开平台/展映影院名单核验信息，适合安排约2小时影片，加上入场和散场缓冲。</w:t>
      </w:r>
    </w:p>
    <w:p w14:paraId="626A0CED">
      <w:pPr>
        <w:pStyle w:val="165"/>
        <w:rPr>
          <w:rFonts w:hint="default" w:eastAsia="微软雅黑"/>
          <w:lang w:val="en-US" w:eastAsia="zh-CN"/>
        </w:rPr>
      </w:pPr>
      <w:r>
        <w:rPr>
          <w:rFonts w:hint="eastAsia"/>
          <w:b/>
          <w:color w:val="1F4E79"/>
        </w:rPr>
        <w:t>12:15-13:30</w:t>
      </w:r>
      <w:r>
        <w:rPr>
          <w:b/>
          <w:color w:val="1F4E79"/>
        </w:rPr>
        <w:t xml:space="preserve"> 老吉士酒家（天平路店）</w:t>
      </w:r>
      <w:r>
        <w:rPr>
          <w:b/>
          <w:color w:val="1F4E79"/>
        </w:rPr>
        <w:br w:type="textWrapping"/>
      </w:r>
      <w:r>
        <w:t>具体地址：徐汇区天平路41号。费用：180-300元/人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需要预约，无团购券</w:t>
      </w:r>
      <w:r>
        <w:t>。地点简介：主打本帮菜</w:t>
      </w:r>
      <w:r>
        <w:rPr>
          <w:rFonts w:hint="eastAsia"/>
          <w:lang w:val="en-US" w:eastAsia="zh-CN"/>
        </w:rPr>
        <w:t>。</w:t>
      </w:r>
    </w:p>
    <w:p w14:paraId="00F78566">
      <w:pPr>
        <w:pStyle w:val="165"/>
      </w:pPr>
      <w:r>
        <w:rPr>
          <w:rFonts w:hint="eastAsia"/>
          <w:b/>
          <w:color w:val="1F4E79"/>
        </w:rPr>
        <w:t>13:30-14:30</w:t>
      </w:r>
      <w:r>
        <w:rPr>
          <w:b/>
          <w:color w:val="1F4E79"/>
        </w:rPr>
        <w:t xml:space="preserve"> 新华路历史风貌街区</w:t>
      </w:r>
      <w:r>
        <w:rPr>
          <w:b/>
          <w:color w:val="1F4E79"/>
        </w:rPr>
        <w:br w:type="textWrapping"/>
      </w:r>
      <w:r>
        <w:t>具体地址：长宁区新华路沿线。费用：免费或按实际消费。地点简介：散场后安排短途散步。</w:t>
      </w:r>
    </w:p>
    <w:p w14:paraId="5AAC1223">
      <w:pPr>
        <w:pStyle w:val="166"/>
        <w:jc w:val="center"/>
      </w:pPr>
      <w:r>
        <w:rPr>
          <w:color w:val="B4B4B4"/>
        </w:rPr>
        <w:t>————————————————————————————————————</w:t>
      </w:r>
    </w:p>
    <w:p w14:paraId="4E36ACFF">
      <w:pPr>
        <w:pStyle w:val="167"/>
      </w:pPr>
      <w:r>
        <w:t>行程 1</w:t>
      </w:r>
      <w:r>
        <w:rPr>
          <w:rFonts w:hint="eastAsia"/>
          <w:lang w:val="en-US" w:eastAsia="zh-CN"/>
        </w:rPr>
        <w:t>1</w:t>
      </w:r>
      <w:r>
        <w:t>：天山电影院-龙之梦影城 + 桂满陇（中山公园店）｜商圈一站式</w:t>
      </w:r>
    </w:p>
    <w:p w14:paraId="7006FED1">
      <w:pPr>
        <w:pStyle w:val="165"/>
      </w:pPr>
      <w:r>
        <w:rPr>
          <w:b/>
          <w:color w:val="1F4E79"/>
        </w:rPr>
        <w:t xml:space="preserve">适用场景 </w:t>
      </w:r>
      <w:r>
        <w:rPr>
          <w:rFonts w:hint="eastAsia"/>
        </w:rPr>
        <w:t>下午</w:t>
      </w:r>
      <w:r>
        <w:t xml:space="preserve"> / 电影 / 美食 / 室内 / 中心城区-长宁</w:t>
      </w:r>
    </w:p>
    <w:p w14:paraId="5A355FE9">
      <w:pPr>
        <w:pStyle w:val="165"/>
      </w:pPr>
      <w:r>
        <w:rPr>
          <w:b/>
          <w:color w:val="1F4E79"/>
        </w:rPr>
        <w:t xml:space="preserve">建议人数 </w:t>
      </w:r>
      <w:r>
        <w:t>1-4人；适合情侣、朋友、下班后临时观影，也适合独自观影放松</w:t>
      </w:r>
    </w:p>
    <w:p w14:paraId="30EAB7DB">
      <w:pPr>
        <w:pStyle w:val="165"/>
      </w:pPr>
      <w:r>
        <w:rPr>
          <w:b/>
          <w:color w:val="1F4E79"/>
        </w:rPr>
        <w:t xml:space="preserve">总时长 </w:t>
      </w:r>
      <w:r>
        <w:t>4.5小时，符合4-6小时小行程约束</w:t>
      </w:r>
    </w:p>
    <w:p w14:paraId="26DAD071">
      <w:pPr>
        <w:pStyle w:val="165"/>
      </w:pPr>
      <w:r>
        <w:rPr>
          <w:b/>
          <w:color w:val="1F4E79"/>
        </w:rPr>
        <w:t xml:space="preserve">预算估计 </w:t>
      </w:r>
      <w:r>
        <w:t>约130-260元/人</w:t>
      </w:r>
    </w:p>
    <w:p w14:paraId="0869597B">
      <w:pPr>
        <w:pStyle w:val="165"/>
        <w:rPr>
          <w:rFonts w:hint="default" w:eastAsia="微软雅黑"/>
          <w:lang w:val="en-US" w:eastAsia="zh-CN"/>
        </w:rPr>
      </w:pPr>
      <w:r>
        <w:rPr>
          <w:b/>
          <w:color w:val="1F4E79"/>
        </w:rPr>
        <w:t xml:space="preserve">标签 </w:t>
      </w:r>
      <w:r>
        <w:rPr>
          <w:rFonts w:hint="eastAsia"/>
        </w:rPr>
        <w:t>movie, cinema, food, afternoon,  want_alone, couple, friends</w:t>
      </w:r>
      <w:r>
        <w:rPr>
          <w:rFonts w:hint="eastAsia"/>
          <w:lang w:val="en-US" w:eastAsia="zh-CN"/>
        </w:rPr>
        <w:t>, mid_budget</w:t>
      </w:r>
    </w:p>
    <w:p w14:paraId="2FDCF5D1">
      <w:pPr>
        <w:pStyle w:val="165"/>
      </w:pPr>
      <w:r>
        <w:rPr>
          <w:b/>
          <w:color w:val="1F4E79"/>
        </w:rPr>
        <w:t xml:space="preserve">整体时间 &amp; 路线总览 </w:t>
      </w:r>
      <w:r>
        <w:t xml:space="preserve">出发 → </w:t>
      </w:r>
      <w:r>
        <w:rPr>
          <w:rFonts w:hint="eastAsia"/>
        </w:rPr>
        <w:t>12:00-13:10</w:t>
      </w:r>
      <w:r>
        <w:t xml:space="preserve"> 桂满陇（中山公园店） → </w:t>
      </w:r>
      <w:r>
        <w:rPr>
          <w:rFonts w:hint="eastAsia"/>
        </w:rPr>
        <w:t xml:space="preserve">13:10-15:25 </w:t>
      </w:r>
      <w:r>
        <w:t xml:space="preserve"> 天山电影院-龙之梦影城 → </w:t>
      </w:r>
      <w:r>
        <w:rPr>
          <w:rFonts w:hint="eastAsia"/>
        </w:rPr>
        <w:t>15:25-16:30</w:t>
      </w:r>
      <w:r>
        <w:t xml:space="preserve"> 中山公园商圈 → 返程</w:t>
      </w:r>
    </w:p>
    <w:p w14:paraId="5C715617">
      <w:pPr>
        <w:pStyle w:val="165"/>
      </w:pPr>
      <w:r>
        <w:rPr>
          <w:rFonts w:hint="eastAsia"/>
          <w:b/>
          <w:color w:val="1F4E79"/>
        </w:rPr>
        <w:t>12:00-13:10</w:t>
      </w:r>
      <w:r>
        <w:rPr>
          <w:b/>
          <w:color w:val="1F4E79"/>
        </w:rPr>
        <w:t xml:space="preserve"> 桂满陇（中山公园店）</w:t>
      </w:r>
      <w:r>
        <w:rPr>
          <w:b/>
          <w:color w:val="1F4E79"/>
        </w:rPr>
        <w:br w:type="textWrapping"/>
      </w:r>
      <w:r>
        <w:t>具体地址：长宁区长宁路1018号龙之梦购物中心</w:t>
      </w:r>
      <w:r>
        <w:rPr>
          <w:rFonts w:hint="eastAsia"/>
          <w:lang w:val="en-US" w:eastAsia="zh-CN"/>
        </w:rPr>
        <w:t>8楼</w:t>
      </w:r>
      <w:r>
        <w:t>。费用：80-140元/人。地点简介：主打杭帮菜/江浙菜，适合作为观影前正餐或轻食补给。安排在电影前可以避免散场后餐厅排队，同时给取票、入场和买饮品留出缓冲时间。</w:t>
      </w:r>
    </w:p>
    <w:p w14:paraId="5370F4BE">
      <w:pPr>
        <w:pStyle w:val="165"/>
      </w:pPr>
      <w:r>
        <w:rPr>
          <w:rFonts w:hint="eastAsia"/>
          <w:b/>
          <w:color w:val="1F4E79"/>
        </w:rPr>
        <w:t xml:space="preserve">13:10-15:25 </w:t>
      </w:r>
      <w:r>
        <w:rPr>
          <w:b/>
          <w:color w:val="1F4E79"/>
        </w:rPr>
        <w:t xml:space="preserve"> 天山电影院-龙之梦影城</w:t>
      </w:r>
      <w:r>
        <w:rPr>
          <w:b/>
          <w:color w:val="1F4E79"/>
        </w:rPr>
        <w:br w:type="textWrapping"/>
      </w:r>
      <w:r>
        <w:t>具体地址：长宁区长宁路1018号龙之梦购物中心9楼。费用：普通场按线上购票平台实时价，常见可从</w:t>
      </w:r>
      <w:r>
        <w:rPr>
          <w:rFonts w:hint="eastAsia"/>
          <w:lang w:val="en-US" w:eastAsia="zh-CN"/>
        </w:rPr>
        <w:t>31</w:t>
      </w:r>
      <w:r>
        <w:t>.9元起；中山公园商圈影院，IMAX/4DX/CINITY/LUXE/LED/杜比等特殊厅通常更高。地点简介：影院地址为公开平台/展映影院名单核验信息，适合安排约2小时影片，加上入场和散场缓冲。</w:t>
      </w:r>
    </w:p>
    <w:p w14:paraId="77931987">
      <w:pPr>
        <w:pStyle w:val="165"/>
      </w:pPr>
      <w:r>
        <w:rPr>
          <w:rFonts w:hint="eastAsia"/>
          <w:b/>
          <w:color w:val="1F4E79"/>
        </w:rPr>
        <w:t>15:25-16:30</w:t>
      </w:r>
      <w:r>
        <w:rPr>
          <w:b/>
          <w:color w:val="1F4E79"/>
        </w:rPr>
        <w:t xml:space="preserve"> 中山公园商圈</w:t>
      </w:r>
      <w:r>
        <w:rPr>
          <w:b/>
          <w:color w:val="1F4E79"/>
        </w:rPr>
        <w:br w:type="textWrapping"/>
      </w:r>
      <w:r>
        <w:t>具体地址：长宁区长宁路1018号周边。费用：免费或按实际消费。地点简介：散场后安排短途散步、商场闲逛或买甜品。</w:t>
      </w:r>
    </w:p>
    <w:p w14:paraId="678D4ED9">
      <w:pPr>
        <w:pStyle w:val="166"/>
        <w:jc w:val="center"/>
      </w:pPr>
      <w:r>
        <w:rPr>
          <w:color w:val="B4B4B4"/>
        </w:rPr>
        <w:t>————————————————————————————————————</w:t>
      </w:r>
    </w:p>
    <w:p w14:paraId="51CF4BCA">
      <w:pPr>
        <w:pStyle w:val="167"/>
      </w:pPr>
      <w:r>
        <w:t>行程 1</w:t>
      </w:r>
      <w:r>
        <w:rPr>
          <w:rFonts w:hint="eastAsia"/>
          <w:lang w:val="en-US" w:eastAsia="zh-CN"/>
        </w:rPr>
        <w:t>2</w:t>
      </w:r>
      <w:r>
        <w:t>：上海百美汇影城（静安嘉里中心店） + The Cheesecake Factory芝乐坊餐厅（兴业太古汇店）｜高预算约会</w:t>
      </w:r>
    </w:p>
    <w:p w14:paraId="578CF1F9">
      <w:pPr>
        <w:pStyle w:val="165"/>
      </w:pPr>
      <w:r>
        <w:rPr>
          <w:b/>
          <w:color w:val="1F4E79"/>
        </w:rPr>
        <w:t xml:space="preserve">适用场景 </w:t>
      </w:r>
      <w:r>
        <w:rPr>
          <w:rFonts w:hint="eastAsia"/>
        </w:rPr>
        <w:t>下午</w:t>
      </w:r>
      <w:r>
        <w:t xml:space="preserve"> / 电影 / 美食 / 室内 / 中心城区-静安</w:t>
      </w:r>
    </w:p>
    <w:p w14:paraId="56B03155">
      <w:pPr>
        <w:pStyle w:val="165"/>
      </w:pPr>
      <w:r>
        <w:rPr>
          <w:b/>
          <w:color w:val="1F4E79"/>
        </w:rPr>
        <w:t xml:space="preserve">建议人数 </w:t>
      </w:r>
      <w:r>
        <w:t>1-4人；适合情侣、朋友、下班后临时观影，也适合独自观影放松</w:t>
      </w:r>
    </w:p>
    <w:p w14:paraId="658D8C29">
      <w:pPr>
        <w:pStyle w:val="165"/>
      </w:pPr>
      <w:r>
        <w:rPr>
          <w:b/>
          <w:color w:val="1F4E79"/>
        </w:rPr>
        <w:t xml:space="preserve">总时长 </w:t>
      </w:r>
      <w:r>
        <w:t>4.5小时，符合4-6小时小行程约束</w:t>
      </w:r>
    </w:p>
    <w:p w14:paraId="5783AA10">
      <w:pPr>
        <w:pStyle w:val="165"/>
      </w:pPr>
      <w:r>
        <w:rPr>
          <w:b/>
          <w:color w:val="1F4E79"/>
        </w:rPr>
        <w:t xml:space="preserve">预算估计 </w:t>
      </w:r>
      <w:r>
        <w:t>约</w:t>
      </w:r>
      <w:r>
        <w:rPr>
          <w:rFonts w:hint="eastAsia"/>
          <w:lang w:val="en-US" w:eastAsia="zh-CN"/>
        </w:rPr>
        <w:t>3</w:t>
      </w:r>
      <w:r>
        <w:t>00-380元/人</w:t>
      </w:r>
    </w:p>
    <w:p w14:paraId="291C2E96">
      <w:pPr>
        <w:pStyle w:val="165"/>
        <w:rPr>
          <w:rFonts w:hint="default" w:eastAsia="微软雅黑"/>
          <w:lang w:val="en-US" w:eastAsia="zh-CN"/>
        </w:rPr>
      </w:pPr>
      <w:r>
        <w:rPr>
          <w:b/>
          <w:color w:val="1F4E79"/>
        </w:rPr>
        <w:t xml:space="preserve">标签 </w:t>
      </w:r>
      <w:r>
        <w:rPr>
          <w:rFonts w:hint="eastAsia"/>
        </w:rPr>
        <w:t>movie, cinema, food, afternoon, indoor, couple,want_alone, friends</w:t>
      </w:r>
      <w:r>
        <w:rPr>
          <w:rFonts w:hint="eastAsia"/>
          <w:lang w:val="en-US" w:eastAsia="zh-CN"/>
        </w:rPr>
        <w:t>, high_budget</w:t>
      </w:r>
    </w:p>
    <w:p w14:paraId="37E76EE7">
      <w:pPr>
        <w:pStyle w:val="165"/>
      </w:pPr>
      <w:r>
        <w:rPr>
          <w:b/>
          <w:color w:val="1F4E79"/>
        </w:rPr>
        <w:t xml:space="preserve">整体时间 &amp; 路线总览 </w:t>
      </w:r>
      <w:r>
        <w:t xml:space="preserve">出发 → </w:t>
      </w:r>
      <w:r>
        <w:rPr>
          <w:rFonts w:hint="eastAsia"/>
        </w:rPr>
        <w:t>13:30-15:45</w:t>
      </w:r>
      <w:r>
        <w:t xml:space="preserve"> 上海百美汇影城（静安嘉里中心店）  → </w:t>
      </w:r>
      <w:r>
        <w:rPr>
          <w:rFonts w:hint="eastAsia"/>
        </w:rPr>
        <w:t>15:45-17:00</w:t>
      </w:r>
      <w:r>
        <w:t xml:space="preserve"> The Cheesecake Factory芝乐坊餐厅（兴业太古汇店）→ </w:t>
      </w:r>
      <w:r>
        <w:rPr>
          <w:rFonts w:hint="eastAsia"/>
        </w:rPr>
        <w:t>17:00-18:00</w:t>
      </w:r>
      <w:r>
        <w:t xml:space="preserve"> 南京西路 → 返程</w:t>
      </w:r>
    </w:p>
    <w:p w14:paraId="5C0B1AD8">
      <w:pPr>
        <w:pStyle w:val="165"/>
      </w:pPr>
      <w:r>
        <w:rPr>
          <w:rFonts w:hint="eastAsia"/>
          <w:b/>
          <w:color w:val="1F4E79"/>
        </w:rPr>
        <w:t>13:30-15:45</w:t>
      </w:r>
      <w:r>
        <w:rPr>
          <w:b/>
          <w:color w:val="1F4E79"/>
        </w:rPr>
        <w:t xml:space="preserve"> 上海百美汇影城（静安嘉里中心店）</w:t>
      </w:r>
      <w:r>
        <w:rPr>
          <w:b/>
          <w:color w:val="1F4E79"/>
        </w:rPr>
        <w:br w:type="textWrapping"/>
      </w:r>
      <w:r>
        <w:t>具体地址：静安区南京西路1551号嘉里中心N4-01。费用：普通场按线上购票平台实时价，常见可从</w:t>
      </w:r>
      <w:r>
        <w:rPr>
          <w:rFonts w:hint="eastAsia" w:asciiTheme="minorHAnsi" w:eastAsiaTheme="minorEastAsia"/>
          <w:lang w:val="en-US" w:eastAsia="zh-CN"/>
        </w:rPr>
        <w:t>82</w:t>
      </w:r>
      <w:r>
        <w:t>元起；高端商场影院，IMAX/4DX/CINITY/LUXE/LED/杜比等特殊厅通常更高。地点简介：影院地址为公开平台/展映影院名单核验信息，适合安排约2小时影片，加上入场和散场缓冲</w:t>
      </w:r>
    </w:p>
    <w:p w14:paraId="1667269B">
      <w:pPr>
        <w:pStyle w:val="165"/>
      </w:pPr>
      <w:r>
        <w:rPr>
          <w:rFonts w:hint="eastAsia"/>
          <w:b/>
          <w:color w:val="1F4E79"/>
        </w:rPr>
        <w:t>15:45-17:00</w:t>
      </w:r>
      <w:r>
        <w:rPr>
          <w:b/>
          <w:color w:val="1F4E79"/>
        </w:rPr>
        <w:t xml:space="preserve"> The Cheesecake Factory芝乐坊餐厅（兴业太古汇店）</w:t>
      </w:r>
      <w:r>
        <w:rPr>
          <w:b/>
          <w:color w:val="1F4E79"/>
        </w:rPr>
        <w:br w:type="textWrapping"/>
      </w:r>
      <w:r>
        <w:t>具体地址：静安区</w:t>
      </w:r>
      <w:r>
        <w:rPr>
          <w:rFonts w:hint="eastAsia"/>
          <w:lang w:val="en-US" w:eastAsia="zh-CN"/>
        </w:rPr>
        <w:t>石门一路</w:t>
      </w:r>
      <w:r>
        <w:t>兴业太古汇F3。费用：</w:t>
      </w:r>
      <w:r>
        <w:rPr>
          <w:rFonts w:hint="eastAsia"/>
          <w:lang w:val="en-US" w:eastAsia="zh-CN"/>
        </w:rPr>
        <w:t>20</w:t>
      </w:r>
      <w:r>
        <w:t>0-260元/人。地点简介：主打西餐/芝士蛋糕。</w:t>
      </w:r>
    </w:p>
    <w:p w14:paraId="01B42AF8">
      <w:pPr>
        <w:pStyle w:val="165"/>
      </w:pPr>
      <w:r>
        <w:rPr>
          <w:rFonts w:hint="eastAsia"/>
          <w:b/>
          <w:color w:val="1F4E79"/>
        </w:rPr>
        <w:t>17:00-18:00</w:t>
      </w:r>
      <w:r>
        <w:rPr>
          <w:b/>
          <w:color w:val="1F4E79"/>
        </w:rPr>
        <w:t xml:space="preserve"> 南京西路</w:t>
      </w:r>
      <w:r>
        <w:rPr>
          <w:b/>
          <w:color w:val="1F4E79"/>
        </w:rPr>
        <w:br w:type="textWrapping"/>
      </w:r>
      <w:r>
        <w:t>具体地址：静安区南京西路沿线。费用：免费或按实际消费。地点简介：散场后安排短途散步、商场闲逛或买甜品。</w:t>
      </w:r>
    </w:p>
    <w:p w14:paraId="68F9E228">
      <w:pPr>
        <w:pStyle w:val="166"/>
        <w:jc w:val="center"/>
      </w:pPr>
      <w:r>
        <w:rPr>
          <w:color w:val="B4B4B4"/>
        </w:rPr>
        <w:t>————————————————————————————————————</w:t>
      </w:r>
    </w:p>
    <w:p w14:paraId="24393454">
      <w:pPr>
        <w:pStyle w:val="167"/>
      </w:pPr>
      <w:r>
        <w:t>行程 1</w:t>
      </w:r>
      <w:r>
        <w:rPr>
          <w:rFonts w:hint="eastAsia"/>
          <w:lang w:val="en-US" w:eastAsia="zh-CN"/>
        </w:rPr>
        <w:t>3</w:t>
      </w:r>
      <w:r>
        <w:t xml:space="preserve">：AMG海上明珠影城（上海环球港RealD Cinema店） + </w:t>
      </w:r>
      <w:r>
        <w:rPr>
          <w:rFonts w:hint="eastAsia"/>
        </w:rPr>
        <w:t>玛嘉烈·蛋挞·茶餐厅</w:t>
      </w:r>
      <w:r>
        <w:t>（月星环球港店）｜大型商场观影</w:t>
      </w:r>
    </w:p>
    <w:p w14:paraId="2E11F6E3">
      <w:pPr>
        <w:pStyle w:val="165"/>
      </w:pPr>
      <w:r>
        <w:rPr>
          <w:b/>
          <w:color w:val="1F4E79"/>
        </w:rPr>
        <w:t xml:space="preserve">适用场景 </w:t>
      </w:r>
      <w:r>
        <w:rPr>
          <w:rFonts w:hint="eastAsia"/>
        </w:rPr>
        <w:t>上午</w:t>
      </w:r>
      <w:r>
        <w:t xml:space="preserve"> / 电影 / 美食 / 室内 / 中心城区-普陀</w:t>
      </w:r>
    </w:p>
    <w:p w14:paraId="2FBCBDB0">
      <w:pPr>
        <w:pStyle w:val="165"/>
      </w:pPr>
      <w:r>
        <w:rPr>
          <w:b/>
          <w:color w:val="1F4E79"/>
        </w:rPr>
        <w:t xml:space="preserve">建议人数 </w:t>
      </w:r>
      <w:r>
        <w:t>1-4人；适合情侣、朋友、下班后临时观影，也适合独自观影放松</w:t>
      </w:r>
    </w:p>
    <w:p w14:paraId="2558E58C">
      <w:pPr>
        <w:pStyle w:val="165"/>
      </w:pPr>
      <w:r>
        <w:rPr>
          <w:b/>
          <w:color w:val="1F4E79"/>
        </w:rPr>
        <w:t xml:space="preserve">总时长 </w:t>
      </w:r>
      <w:r>
        <w:t>4.5小时，符合4-6小时小行程约束</w:t>
      </w:r>
    </w:p>
    <w:p w14:paraId="6E12A653">
      <w:pPr>
        <w:pStyle w:val="165"/>
      </w:pPr>
      <w:r>
        <w:rPr>
          <w:b/>
          <w:color w:val="1F4E79"/>
        </w:rPr>
        <w:t xml:space="preserve">预算估计 </w:t>
      </w:r>
      <w:r>
        <w:t>约110-240元/人</w:t>
      </w:r>
    </w:p>
    <w:p w14:paraId="17A48811">
      <w:pPr>
        <w:pStyle w:val="165"/>
        <w:rPr>
          <w:rFonts w:hint="default" w:eastAsia="微软雅黑"/>
          <w:lang w:val="en-US" w:eastAsia="zh-CN"/>
        </w:rPr>
      </w:pPr>
      <w:r>
        <w:rPr>
          <w:b/>
          <w:color w:val="1F4E79"/>
        </w:rPr>
        <w:t xml:space="preserve">标签 </w:t>
      </w:r>
      <w:r>
        <w:rPr>
          <w:rFonts w:hint="eastAsia"/>
        </w:rPr>
        <w:t>movie, cinema, food, morning, indoor, rainy, want_alone, couple, friends</w:t>
      </w:r>
      <w:r>
        <w:rPr>
          <w:rFonts w:hint="eastAsia"/>
          <w:lang w:val="en-US" w:eastAsia="zh-CN"/>
        </w:rPr>
        <w:t xml:space="preserve"> ,mid_budget</w:t>
      </w:r>
    </w:p>
    <w:p w14:paraId="21575176">
      <w:pPr>
        <w:pStyle w:val="165"/>
      </w:pPr>
      <w:r>
        <w:rPr>
          <w:b/>
          <w:color w:val="1F4E79"/>
        </w:rPr>
        <w:t xml:space="preserve">整体时间 &amp; 路线总览 </w:t>
      </w:r>
      <w:r>
        <w:t xml:space="preserve">出发 → </w:t>
      </w:r>
      <w:r>
        <w:rPr>
          <w:rFonts w:hint="eastAsia"/>
        </w:rPr>
        <w:t>10:00-12:15</w:t>
      </w:r>
      <w:r>
        <w:t xml:space="preserve"> AMG海上明珠影城（上海环球港RealD Cinema店） →</w:t>
      </w:r>
      <w:r>
        <w:rPr>
          <w:rFonts w:hint="eastAsia"/>
        </w:rPr>
        <w:t>12:15-13:30</w:t>
      </w:r>
      <w:r>
        <w:t xml:space="preserve"> 玛嘉烈</w:t>
      </w:r>
      <w:r>
        <w:rPr>
          <w:rFonts w:hint="eastAsia"/>
        </w:rPr>
        <w:t>·蛋挞·茶餐厅</w:t>
      </w:r>
      <w:r>
        <w:t xml:space="preserve">（月星环球港店） →   </w:t>
      </w:r>
      <w:r>
        <w:rPr>
          <w:rFonts w:hint="eastAsia"/>
        </w:rPr>
        <w:t>13:30-14:30</w:t>
      </w:r>
      <w:r>
        <w:t xml:space="preserve"> 环球港中庭 → 返程</w:t>
      </w:r>
    </w:p>
    <w:p w14:paraId="3438A0D9">
      <w:pPr>
        <w:spacing w:after="40" w:line="252" w:lineRule="auto"/>
      </w:pPr>
      <w:r>
        <w:rPr>
          <w:rFonts w:hint="eastAsia" w:ascii="Arial" w:hAnsi="Arial" w:eastAsia="微软雅黑" w:cstheme="minorBidi"/>
          <w:b/>
          <w:color w:val="1F4E79"/>
          <w:sz w:val="18"/>
          <w:szCs w:val="22"/>
          <w:lang w:val="en-US" w:eastAsia="en-US" w:bidi="ar-SA"/>
        </w:rPr>
        <w:t>10:00-12:15</w:t>
      </w:r>
      <w:r>
        <w:rPr>
          <w:rFonts w:ascii="Arial" w:hAnsi="Arial" w:eastAsia="微软雅黑" w:cstheme="minorBidi"/>
          <w:b/>
          <w:color w:val="1F4E79"/>
          <w:sz w:val="18"/>
          <w:szCs w:val="22"/>
          <w:lang w:val="en-US" w:eastAsia="en-US" w:bidi="ar-SA"/>
        </w:rPr>
        <w:t xml:space="preserve"> AMG海上明珠影城（上海环球港RealD Cinema店）</w:t>
      </w:r>
      <w:r>
        <w:rPr>
          <w:rFonts w:ascii="Arial" w:hAnsi="Arial" w:eastAsia="微软雅黑" w:cstheme="minorBidi"/>
          <w:b/>
          <w:color w:val="1F4E79"/>
          <w:sz w:val="18"/>
          <w:szCs w:val="22"/>
          <w:lang w:val="en-US" w:eastAsia="en-US" w:bidi="ar-SA"/>
        </w:rPr>
        <w:br w:type="textWrapping"/>
      </w:r>
      <w:r>
        <w:rPr>
          <w:rFonts w:ascii="Arial" w:hAnsi="Arial" w:eastAsia="微软雅黑" w:cstheme="minorBidi"/>
          <w:color w:val="333333"/>
          <w:sz w:val="18"/>
          <w:szCs w:val="22"/>
          <w:lang w:val="en-US" w:eastAsia="en-US" w:bidi="ar-SA"/>
        </w:rPr>
        <w:t>具体地址：普陀区中山北路3300号环球港4楼4038室。费用：普通场按线上购票平台实时价，常见可从</w:t>
      </w:r>
      <w:r>
        <w:rPr>
          <w:rFonts w:hint="eastAsia" w:ascii="Arial" w:hAnsi="Arial" w:eastAsia="微软雅黑" w:cstheme="minorBidi"/>
          <w:color w:val="333333"/>
          <w:sz w:val="18"/>
          <w:szCs w:val="22"/>
          <w:lang w:val="en-US" w:eastAsia="zh-CN" w:bidi="ar-SA"/>
        </w:rPr>
        <w:t>42.9</w:t>
      </w:r>
      <w:r>
        <w:rPr>
          <w:rFonts w:ascii="Arial" w:hAnsi="Arial" w:eastAsia="微软雅黑" w:cstheme="minorBidi"/>
          <w:color w:val="333333"/>
          <w:sz w:val="18"/>
          <w:szCs w:val="22"/>
          <w:lang w:val="en-US" w:eastAsia="en-US" w:bidi="ar-SA"/>
        </w:rPr>
        <w:t>元起；RealD/商场影院，IMAX/4DX/CINITY/LUXE/LED/杜比等特殊厅通常更高。地点简介：影院地址为公开平台/展映影院名单核验信息，适合安排约2小时影片，加上入场和散场缓冲。</w:t>
      </w:r>
    </w:p>
    <w:p w14:paraId="6AF1CF6E">
      <w:pPr>
        <w:pStyle w:val="165"/>
      </w:pPr>
      <w:r>
        <w:rPr>
          <w:rFonts w:hint="eastAsia"/>
          <w:b/>
          <w:color w:val="1F4E79"/>
        </w:rPr>
        <w:t>12:15-13:30</w:t>
      </w:r>
      <w:r>
        <w:rPr>
          <w:b/>
          <w:color w:val="1F4E79"/>
        </w:rPr>
        <w:t xml:space="preserve"> 玛嘉烈</w:t>
      </w:r>
      <w:r>
        <w:rPr>
          <w:rFonts w:hint="eastAsia"/>
          <w:b/>
          <w:color w:val="1F4E79"/>
          <w:lang w:val="en-US" w:eastAsia="zh-CN"/>
        </w:rPr>
        <w:t>·蛋挞·茶餐厅</w:t>
      </w:r>
      <w:r>
        <w:rPr>
          <w:b/>
          <w:color w:val="1F4E79"/>
        </w:rPr>
        <w:t>（月星环球港店）</w:t>
      </w:r>
      <w:r>
        <w:rPr>
          <w:b/>
          <w:color w:val="1F4E79"/>
        </w:rPr>
        <w:br w:type="textWrapping"/>
      </w:r>
      <w:r>
        <w:t>具体地址：普陀区中山北路3300号月星环球港B2层B2187-2号。费用：60-120元/人。地点简介：主打粤式/简餐/点心。</w:t>
      </w:r>
    </w:p>
    <w:p w14:paraId="2F370531">
      <w:pPr>
        <w:pStyle w:val="165"/>
      </w:pPr>
      <w:r>
        <w:rPr>
          <w:rFonts w:hint="eastAsia"/>
          <w:b/>
          <w:color w:val="1F4E79"/>
        </w:rPr>
        <w:t>13:30-14:30</w:t>
      </w:r>
      <w:r>
        <w:rPr>
          <w:b/>
          <w:color w:val="1F4E79"/>
        </w:rPr>
        <w:t xml:space="preserve"> 环球港中庭</w:t>
      </w:r>
      <w:r>
        <w:rPr>
          <w:b/>
          <w:color w:val="1F4E79"/>
        </w:rPr>
        <w:br w:type="textWrapping"/>
      </w:r>
      <w:r>
        <w:t>具体地址：普陀区中山北路3300号。费用：免费或按实际消费。</w:t>
      </w:r>
    </w:p>
    <w:p w14:paraId="0240300E">
      <w:pPr>
        <w:pStyle w:val="166"/>
        <w:jc w:val="center"/>
      </w:pPr>
      <w:r>
        <w:rPr>
          <w:color w:val="B4B4B4"/>
        </w:rPr>
        <w:t>————————————————————————————————————</w:t>
      </w:r>
    </w:p>
    <w:p w14:paraId="5817B13A">
      <w:pPr>
        <w:pStyle w:val="167"/>
      </w:pPr>
      <w:r>
        <w:t>行程 1</w:t>
      </w:r>
      <w:r>
        <w:rPr>
          <w:rFonts w:hint="eastAsia"/>
          <w:lang w:val="en-US" w:eastAsia="zh-CN"/>
        </w:rPr>
        <w:t>4</w:t>
      </w:r>
      <w:r>
        <w:t>：CGV影城（白玉兰广场IMAX店） + 点都德（白玉兰广场店）｜IMAX+北外滩</w:t>
      </w:r>
    </w:p>
    <w:p w14:paraId="5BAF6DBB">
      <w:pPr>
        <w:pStyle w:val="165"/>
      </w:pPr>
      <w:r>
        <w:rPr>
          <w:b/>
          <w:color w:val="1F4E79"/>
        </w:rPr>
        <w:t xml:space="preserve">适用场景 </w:t>
      </w:r>
      <w:r>
        <w:rPr>
          <w:rFonts w:hint="eastAsia"/>
        </w:rPr>
        <w:t>下午</w:t>
      </w:r>
      <w:r>
        <w:t xml:space="preserve"> / 电影 / 美食 / 室内 / 中心城区-虹口</w:t>
      </w:r>
    </w:p>
    <w:p w14:paraId="1E86C62F">
      <w:pPr>
        <w:pStyle w:val="165"/>
      </w:pPr>
      <w:r>
        <w:rPr>
          <w:b/>
          <w:color w:val="1F4E79"/>
        </w:rPr>
        <w:t xml:space="preserve">建议人数 </w:t>
      </w:r>
      <w:r>
        <w:t>1-4人；适合情侣、朋友、下班后临时观影，也适合独自观影放松</w:t>
      </w:r>
    </w:p>
    <w:p w14:paraId="3A514655">
      <w:pPr>
        <w:pStyle w:val="165"/>
      </w:pPr>
      <w:r>
        <w:rPr>
          <w:b/>
          <w:color w:val="1F4E79"/>
        </w:rPr>
        <w:t xml:space="preserve">总时长 </w:t>
      </w:r>
      <w:r>
        <w:t>4.5小时（</w:t>
      </w:r>
      <w:r>
        <w:rPr>
          <w:rFonts w:hint="eastAsia"/>
        </w:rPr>
        <w:t>13:30-18:00</w:t>
      </w:r>
      <w:r>
        <w:t>），符合4-6小时小行程约束</w:t>
      </w:r>
    </w:p>
    <w:p w14:paraId="3BA07FC3">
      <w:pPr>
        <w:pStyle w:val="165"/>
        <w:rPr>
          <w:rFonts w:hint="eastAsia" w:eastAsia="微软雅黑"/>
          <w:lang w:val="en-US" w:eastAsia="zh-CN"/>
        </w:rPr>
      </w:pPr>
      <w:r>
        <w:rPr>
          <w:b/>
          <w:color w:val="1F4E79"/>
        </w:rPr>
        <w:t xml:space="preserve">预算估计 </w:t>
      </w:r>
      <w:r>
        <w:t>约140-290元/</w:t>
      </w:r>
      <w:r>
        <w:rPr>
          <w:rFonts w:hint="eastAsia"/>
          <w:lang w:val="en-US" w:eastAsia="zh-CN"/>
        </w:rPr>
        <w:t>人</w:t>
      </w:r>
    </w:p>
    <w:p w14:paraId="22A43977">
      <w:pPr>
        <w:pStyle w:val="165"/>
        <w:rPr>
          <w:rFonts w:hint="default" w:eastAsia="微软雅黑"/>
          <w:lang w:val="en-US" w:eastAsia="zh-CN"/>
        </w:rPr>
      </w:pPr>
      <w:r>
        <w:rPr>
          <w:b/>
          <w:color w:val="1F4E79"/>
        </w:rPr>
        <w:t xml:space="preserve">标签 </w:t>
      </w:r>
      <w:r>
        <w:rPr>
          <w:rFonts w:hint="eastAsia"/>
        </w:rPr>
        <w:t>movie, cinema, food, afternoon, indoor, premium_screen,  want_alone, couple, friends</w:t>
      </w:r>
      <w:r>
        <w:rPr>
          <w:rFonts w:hint="eastAsia"/>
          <w:lang w:val="en-US" w:eastAsia="zh-CN"/>
        </w:rPr>
        <w:t>, mid_budget</w:t>
      </w:r>
    </w:p>
    <w:p w14:paraId="507A7BBB">
      <w:pPr>
        <w:pStyle w:val="165"/>
      </w:pPr>
      <w:r>
        <w:rPr>
          <w:b/>
          <w:color w:val="1F4E79"/>
        </w:rPr>
        <w:t xml:space="preserve">整体时间 &amp; 路线总览 </w:t>
      </w:r>
      <w:r>
        <w:t xml:space="preserve">出发 → </w:t>
      </w:r>
      <w:r>
        <w:rPr>
          <w:rFonts w:hint="eastAsia"/>
        </w:rPr>
        <w:t>13:30-15:45</w:t>
      </w:r>
      <w:r>
        <w:rPr>
          <w:rFonts w:hint="eastAsia"/>
          <w:lang w:val="en-US" w:eastAsia="zh-CN"/>
        </w:rPr>
        <w:t xml:space="preserve"> </w:t>
      </w:r>
      <w:r>
        <w:t xml:space="preserve">CGV影城（白玉兰广场IMAX店）→ </w:t>
      </w:r>
      <w:r>
        <w:rPr>
          <w:rFonts w:hint="eastAsia"/>
        </w:rPr>
        <w:t>15:45-17:00</w:t>
      </w:r>
      <w:r>
        <w:t xml:space="preserve"> 点都德（白玉兰广场店）  → </w:t>
      </w:r>
      <w:r>
        <w:rPr>
          <w:rFonts w:hint="eastAsia"/>
        </w:rPr>
        <w:t>17:00-18:00</w:t>
      </w:r>
      <w:r>
        <w:t xml:space="preserve"> 北外滩/外白渡桥 → 返程</w:t>
      </w:r>
    </w:p>
    <w:p w14:paraId="20CA712E">
      <w:pPr>
        <w:pStyle w:val="165"/>
      </w:pPr>
      <w:r>
        <w:rPr>
          <w:rFonts w:hint="eastAsia"/>
          <w:b/>
          <w:color w:val="1F4E79"/>
        </w:rPr>
        <w:t>13:30-15:45</w:t>
      </w:r>
      <w:r>
        <w:rPr>
          <w:b/>
          <w:color w:val="1F4E79"/>
        </w:rPr>
        <w:t xml:space="preserve"> CGV影城（白玉兰广场IMAX店）</w:t>
      </w:r>
      <w:r>
        <w:rPr>
          <w:b/>
          <w:color w:val="1F4E79"/>
        </w:rPr>
        <w:br w:type="textWrapping"/>
      </w:r>
      <w:r>
        <w:t>具体地址：虹口区东长治路588号上海白玉兰广场商业裙房3层11号。费用：普通场按线上购票平台实时价，常见可从</w:t>
      </w:r>
      <w:r>
        <w:rPr>
          <w:rFonts w:hint="eastAsia"/>
          <w:lang w:val="en-US" w:eastAsia="zh-CN"/>
        </w:rPr>
        <w:t>58</w:t>
      </w:r>
      <w:r>
        <w:t>元起；IMAX/4DX等特殊厅以实时排片为准，IMAX/4DX/CINITY/LUXE/LED/杜比等特殊厅通常更高。地点简介：影院地址为公开平台/展映影院名单核验信息，适合安排约2小时影片，加上入场和散场缓冲。</w:t>
      </w:r>
    </w:p>
    <w:p w14:paraId="5905D49F">
      <w:pPr>
        <w:pStyle w:val="165"/>
      </w:pPr>
      <w:r>
        <w:rPr>
          <w:rFonts w:hint="eastAsia"/>
          <w:b/>
          <w:color w:val="1F4E79"/>
        </w:rPr>
        <w:t>15:45-17:00</w:t>
      </w:r>
      <w:r>
        <w:rPr>
          <w:b/>
          <w:color w:val="1F4E79"/>
        </w:rPr>
        <w:t xml:space="preserve"> 点都德（白玉兰广场店）</w:t>
      </w:r>
      <w:r>
        <w:rPr>
          <w:b/>
          <w:color w:val="1F4E79"/>
        </w:rPr>
        <w:br w:type="textWrapping"/>
      </w:r>
      <w:r>
        <w:t>具体地址：虹口区东长治路588号上海白玉兰广场</w:t>
      </w:r>
      <w:r>
        <w:rPr>
          <w:rFonts w:hint="eastAsia"/>
          <w:lang w:val="en-US" w:eastAsia="zh-CN"/>
        </w:rPr>
        <w:t>2楼</w:t>
      </w:r>
      <w:r>
        <w:t>。费用：90-170元/人。地点简介：主打广式点心/茶点。</w:t>
      </w:r>
    </w:p>
    <w:p w14:paraId="6DA0E89F">
      <w:pPr>
        <w:pStyle w:val="165"/>
      </w:pPr>
      <w:r>
        <w:rPr>
          <w:rFonts w:hint="eastAsia"/>
          <w:b/>
          <w:color w:val="1F4E79"/>
        </w:rPr>
        <w:t>17:00-18:00</w:t>
      </w:r>
      <w:r>
        <w:rPr>
          <w:b/>
          <w:color w:val="1F4E79"/>
        </w:rPr>
        <w:t xml:space="preserve"> 北外滩</w:t>
      </w:r>
      <w:r>
        <w:rPr>
          <w:b/>
          <w:color w:val="1F4E79"/>
        </w:rPr>
        <w:br w:type="textWrapping"/>
      </w:r>
      <w:r>
        <w:t>具体地址：虹口区东长治路周边。费用：免费或按实际消费。</w:t>
      </w:r>
    </w:p>
    <w:p w14:paraId="71A012F6">
      <w:pPr>
        <w:pStyle w:val="166"/>
        <w:jc w:val="center"/>
      </w:pPr>
      <w:r>
        <w:rPr>
          <w:color w:val="B4B4B4"/>
        </w:rPr>
        <w:t>————————————————————————————————————</w:t>
      </w:r>
    </w:p>
    <w:p w14:paraId="66412BC3">
      <w:pPr>
        <w:pStyle w:val="167"/>
      </w:pPr>
      <w:r>
        <w:t xml:space="preserve">行程 </w:t>
      </w:r>
      <w:r>
        <w:rPr>
          <w:rFonts w:hint="eastAsia"/>
          <w:lang w:val="en-US" w:eastAsia="zh-CN"/>
        </w:rPr>
        <w:t>15</w:t>
      </w:r>
      <w:r>
        <w:t xml:space="preserve">：万达影城（五角场万达广场激光IMAX店） + </w:t>
      </w:r>
      <w:r>
        <w:rPr>
          <w:rFonts w:hint="eastAsia"/>
          <w:lang w:val="en-US" w:eastAsia="zh-CN"/>
        </w:rPr>
        <w:t>山缓缓火锅</w:t>
      </w:r>
      <w:r>
        <w:t>（</w:t>
      </w:r>
      <w:r>
        <w:rPr>
          <w:rFonts w:hint="eastAsia"/>
          <w:lang w:val="en-US" w:eastAsia="zh-CN"/>
        </w:rPr>
        <w:t>上海</w:t>
      </w:r>
      <w:r>
        <w:t>五角场万达店）｜年轻热闹型观影</w:t>
      </w:r>
    </w:p>
    <w:p w14:paraId="254F7CAE">
      <w:pPr>
        <w:pStyle w:val="165"/>
      </w:pPr>
      <w:r>
        <w:rPr>
          <w:b/>
          <w:color w:val="1F4E79"/>
        </w:rPr>
        <w:t xml:space="preserve">适用场景 </w:t>
      </w:r>
      <w:r>
        <w:t>夜晚 / 电影 / 美食 / 室内 / 中心城区-杨浦</w:t>
      </w:r>
    </w:p>
    <w:p w14:paraId="0514EDAD">
      <w:pPr>
        <w:pStyle w:val="165"/>
      </w:pPr>
      <w:r>
        <w:rPr>
          <w:b/>
          <w:color w:val="1F4E79"/>
        </w:rPr>
        <w:t xml:space="preserve">建议人数 </w:t>
      </w:r>
      <w:r>
        <w:t>1-4人；适合情侣、朋友、下班后临时观影，也适合独自观影放松</w:t>
      </w:r>
    </w:p>
    <w:p w14:paraId="44B5F05B">
      <w:pPr>
        <w:pStyle w:val="165"/>
      </w:pPr>
      <w:r>
        <w:rPr>
          <w:b/>
          <w:color w:val="1F4E79"/>
        </w:rPr>
        <w:t xml:space="preserve">总时长 </w:t>
      </w:r>
      <w:r>
        <w:t>4.5小时（17:30-22:00），符合4-6小时小行程约束</w:t>
      </w:r>
    </w:p>
    <w:p w14:paraId="4136388A">
      <w:pPr>
        <w:pStyle w:val="165"/>
      </w:pPr>
      <w:r>
        <w:rPr>
          <w:b/>
          <w:color w:val="1F4E79"/>
        </w:rPr>
        <w:t xml:space="preserve">预算估计 </w:t>
      </w:r>
      <w:r>
        <w:t>约150-300元/人；含晚餐/电影票/饮品弹性，不含远距离交通</w:t>
      </w:r>
    </w:p>
    <w:p w14:paraId="7E152EF2">
      <w:pPr>
        <w:pStyle w:val="165"/>
        <w:rPr>
          <w:rFonts w:hint="default" w:eastAsia="微软雅黑"/>
          <w:lang w:val="en-US" w:eastAsia="zh-CN"/>
        </w:rPr>
      </w:pPr>
      <w:r>
        <w:rPr>
          <w:b/>
          <w:color w:val="1F4E79"/>
        </w:rPr>
        <w:t xml:space="preserve">标签 </w:t>
      </w:r>
      <w:r>
        <w:t>movie, cinema, food, night, indoor, premium_screen, friends</w:t>
      </w:r>
      <w:r>
        <w:rPr>
          <w:rFonts w:hint="eastAsia"/>
          <w:lang w:val="en-US" w:eastAsia="zh-CN"/>
        </w:rPr>
        <w:t>, mid_budget</w:t>
      </w:r>
    </w:p>
    <w:p w14:paraId="75FB56A2">
      <w:pPr>
        <w:pStyle w:val="165"/>
      </w:pPr>
      <w:r>
        <w:rPr>
          <w:b/>
          <w:color w:val="1F4E79"/>
        </w:rPr>
        <w:t xml:space="preserve">整体时间 &amp; 路线总览 </w:t>
      </w:r>
      <w:r>
        <w:t xml:space="preserve">出发 → 17:30-18:40 </w:t>
      </w:r>
      <w:r>
        <w:rPr>
          <w:rFonts w:hint="eastAsia"/>
        </w:rPr>
        <w:t>山缓缓火锅（上海五角场万达店）</w:t>
      </w:r>
      <w:r>
        <w:t xml:space="preserve"> → 18:40-19:05 步行/取票/买饮品 → 19:05-21:20 万达影城（五角场万达广场激光IMAX店） → 21:20-22:00 大学路→ 返程</w:t>
      </w:r>
    </w:p>
    <w:p w14:paraId="215082A2">
      <w:pPr>
        <w:pStyle w:val="165"/>
      </w:pPr>
      <w:r>
        <w:rPr>
          <w:b/>
          <w:color w:val="1F4E79"/>
        </w:rPr>
        <w:t xml:space="preserve">一、17:30-18:40 </w:t>
      </w:r>
      <w:r>
        <w:rPr>
          <w:rFonts w:hint="eastAsia"/>
          <w:b/>
          <w:color w:val="1F4E79"/>
        </w:rPr>
        <w:t>山缓缓火锅（上海五角场万达店）</w:t>
      </w:r>
      <w:r>
        <w:rPr>
          <w:b/>
          <w:color w:val="1F4E79"/>
        </w:rPr>
        <w:br w:type="textWrapping"/>
      </w:r>
      <w:r>
        <w:t>具体地址：杨浦区</w:t>
      </w:r>
      <w:r>
        <w:rPr>
          <w:rFonts w:hint="eastAsia"/>
          <w:lang w:val="en-US" w:eastAsia="zh-CN"/>
        </w:rPr>
        <w:t>五角场万达广场C栋3F</w:t>
      </w:r>
      <w:r>
        <w:t>。费用：100-180元/人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需要预约，无团购券</w:t>
      </w:r>
      <w:r>
        <w:t>。地点简介：主打重庆火锅，适合作为观影前正餐或轻食补给。安排在电影前可以避免散场后餐厅排队，同时给取票、入场和买饮品留出缓冲时间。</w:t>
      </w:r>
    </w:p>
    <w:p w14:paraId="4847C524">
      <w:pPr>
        <w:pStyle w:val="165"/>
      </w:pPr>
      <w:r>
        <w:rPr>
          <w:b/>
          <w:color w:val="1F4E79"/>
        </w:rPr>
        <w:t>二、18:40-19:05 步行/取票/购入观影饮品</w:t>
      </w:r>
      <w:r>
        <w:rPr>
          <w:b/>
          <w:color w:val="1F4E79"/>
        </w:rPr>
        <w:br w:type="textWrapping"/>
      </w:r>
      <w:r>
        <w:t>具体地址：杨浦区国宾路58号万达广场B栋3楼。费用：可选消费。地点简介：提前到达影院所在商场或楼层，完成取票、检票前准备，确认影厅类型、场次时间和座位信息；特殊厅建议提前10-15分钟到场。</w:t>
      </w:r>
    </w:p>
    <w:p w14:paraId="79902C73">
      <w:pPr>
        <w:pStyle w:val="165"/>
      </w:pPr>
      <w:r>
        <w:rPr>
          <w:b/>
          <w:color w:val="1F4E79"/>
        </w:rPr>
        <w:t>三、19:05-21:20 万达影城（五角场万达广场激光IMAX店）</w:t>
      </w:r>
      <w:r>
        <w:rPr>
          <w:b/>
          <w:color w:val="1F4E79"/>
        </w:rPr>
        <w:br w:type="textWrapping"/>
      </w:r>
      <w:r>
        <w:t>具体地址：杨浦区国宾路58号万达广场B栋3楼。费用：普通场按线上购票平台实时价，常见可从</w:t>
      </w:r>
      <w:r>
        <w:rPr>
          <w:rFonts w:hint="eastAsia"/>
          <w:lang w:val="en-US" w:eastAsia="zh-CN"/>
        </w:rPr>
        <w:t>36.9</w:t>
      </w:r>
      <w:r>
        <w:t>元起；激光IMAX厅以实时排片为准，IMAX/4DX/CINITY/LUXE/LED/杜比等特殊厅通常更高。地点简介：影院地址为公开平台/展映影院名单核验信息，适合安排约2小时影片，加上入场和散场缓冲。</w:t>
      </w:r>
    </w:p>
    <w:p w14:paraId="5B7A3DEC">
      <w:pPr>
        <w:pStyle w:val="165"/>
      </w:pPr>
      <w:r>
        <w:rPr>
          <w:b/>
          <w:color w:val="1F4E79"/>
        </w:rPr>
        <w:t>四、21:20-22:00 大学路</w:t>
      </w:r>
      <w:r>
        <w:rPr>
          <w:b/>
          <w:color w:val="1F4E79"/>
        </w:rPr>
        <w:br w:type="textWrapping"/>
      </w:r>
      <w:r>
        <w:t>具体地址：杨浦区大学路周边。费用：免费或按实际消费。地点简介：散场后安排短途散步、商场闲逛或买甜品，既能消化晚餐，也能给观影后的聊天留出空间；22:00前结束，方便赶地铁末班或打车返程。</w:t>
      </w:r>
    </w:p>
    <w:p w14:paraId="31112AD2">
      <w:pPr>
        <w:pStyle w:val="166"/>
        <w:jc w:val="center"/>
      </w:pPr>
      <w:r>
        <w:rPr>
          <w:color w:val="B4B4B4"/>
        </w:rPr>
        <w:t>————————————————————————————————————</w:t>
      </w:r>
    </w:p>
    <w:p w14:paraId="688D42CC">
      <w:pPr>
        <w:pStyle w:val="167"/>
      </w:pPr>
      <w:r>
        <w:t xml:space="preserve">行程 </w:t>
      </w:r>
      <w:r>
        <w:rPr>
          <w:rFonts w:hint="eastAsia"/>
          <w:lang w:val="en-US" w:eastAsia="zh-CN"/>
        </w:rPr>
        <w:t>16</w:t>
      </w:r>
      <w:r>
        <w:t>：SFC上影影城（丁香路LUXE店） + 莆田餐厅</w:t>
      </w:r>
      <w:r>
        <w:rPr>
          <w:rFonts w:hint="eastAsia"/>
          <w:lang w:val="en-US" w:eastAsia="zh-CN"/>
        </w:rPr>
        <w:t>PUTIEN</w:t>
      </w:r>
      <w:r>
        <w:t>（陆家嘴中心店）｜安静精致观影</w:t>
      </w:r>
    </w:p>
    <w:p w14:paraId="1A111C4B">
      <w:pPr>
        <w:pStyle w:val="165"/>
      </w:pPr>
      <w:r>
        <w:rPr>
          <w:b/>
          <w:color w:val="1F4E79"/>
        </w:rPr>
        <w:t xml:space="preserve">适用场景 </w:t>
      </w:r>
      <w:r>
        <w:t>夜晚 / 电影 / 美食 / 室内 / 浦东新区</w:t>
      </w:r>
    </w:p>
    <w:p w14:paraId="6AEC5DB1">
      <w:pPr>
        <w:pStyle w:val="165"/>
      </w:pPr>
      <w:r>
        <w:rPr>
          <w:b/>
          <w:color w:val="1F4E79"/>
        </w:rPr>
        <w:t xml:space="preserve">建议人数 </w:t>
      </w:r>
      <w:r>
        <w:t>1-4人；适合情侣、朋友、下班后临时观影，也适合独自观影放松</w:t>
      </w:r>
    </w:p>
    <w:p w14:paraId="4402AE93">
      <w:pPr>
        <w:pStyle w:val="165"/>
      </w:pPr>
      <w:r>
        <w:rPr>
          <w:b/>
          <w:color w:val="1F4E79"/>
        </w:rPr>
        <w:t xml:space="preserve">总时长 </w:t>
      </w:r>
      <w:r>
        <w:t>4.5小时（17:30-22:00），符合4-6小时小行程约束</w:t>
      </w:r>
    </w:p>
    <w:p w14:paraId="321F8FCB">
      <w:pPr>
        <w:pStyle w:val="165"/>
      </w:pPr>
      <w:r>
        <w:rPr>
          <w:b/>
          <w:color w:val="1F4E79"/>
        </w:rPr>
        <w:t xml:space="preserve">预算估计 </w:t>
      </w:r>
      <w:r>
        <w:t>约160-3</w:t>
      </w:r>
      <w:r>
        <w:rPr>
          <w:rFonts w:hint="eastAsia"/>
          <w:lang w:val="en-US" w:eastAsia="zh-CN"/>
        </w:rPr>
        <w:t>0</w:t>
      </w:r>
      <w:r>
        <w:t>0元/人；含晚餐/电影票/饮品弹性，不含远距离交通</w:t>
      </w:r>
    </w:p>
    <w:p w14:paraId="1887B7DB">
      <w:pPr>
        <w:pStyle w:val="165"/>
        <w:rPr>
          <w:rFonts w:hint="default" w:eastAsia="微软雅黑"/>
          <w:lang w:val="en-US" w:eastAsia="zh-CN"/>
        </w:rPr>
      </w:pPr>
      <w:r>
        <w:rPr>
          <w:b/>
          <w:color w:val="1F4E79"/>
        </w:rPr>
        <w:t xml:space="preserve">标签 </w:t>
      </w:r>
      <w:r>
        <w:t>movie, cinema, food, night, indoor, premium_screen, couple</w:t>
      </w:r>
      <w:r>
        <w:rPr>
          <w:rFonts w:hint="eastAsia"/>
          <w:lang w:val="en-US" w:eastAsia="zh-CN"/>
        </w:rPr>
        <w:t>, mid_budget</w:t>
      </w:r>
    </w:p>
    <w:p w14:paraId="5E46AF93">
      <w:pPr>
        <w:pStyle w:val="165"/>
      </w:pPr>
      <w:r>
        <w:rPr>
          <w:b/>
          <w:color w:val="1F4E79"/>
        </w:rPr>
        <w:t xml:space="preserve">为什么推荐 </w:t>
      </w:r>
      <w:r>
        <w:t>这条路线把福建菜/海鲜晚餐、LUXE厅以实时排片为准和世纪公园/丁香路街区短途散步串在一起，餐厅与影院集中在同一商圈或短途步行/打车范围内，夜间以室内活动为主，受天气影响较小。</w:t>
      </w:r>
    </w:p>
    <w:p w14:paraId="23AAC047">
      <w:pPr>
        <w:pStyle w:val="165"/>
      </w:pPr>
      <w:r>
        <w:rPr>
          <w:b/>
          <w:color w:val="1F4E79"/>
        </w:rPr>
        <w:t xml:space="preserve">整体时间 &amp; 路线总览 </w:t>
      </w:r>
      <w:r>
        <w:t>出发 → 17:30-18:40 莆田餐厅（陆家嘴中心店） → 18:40-19:05 步行/取票/买饮品 → 19:05-21:20 SFC上影影城（丁香路LUXE店）观影 → 21:20-22:00 世纪公园 → 返程</w:t>
      </w:r>
    </w:p>
    <w:p w14:paraId="3D0CF476">
      <w:pPr>
        <w:pStyle w:val="165"/>
      </w:pPr>
      <w:r>
        <w:rPr>
          <w:b/>
          <w:color w:val="1F4E79"/>
        </w:rPr>
        <w:t>一、17:30-18:40 莆田餐厅</w:t>
      </w:r>
      <w:r>
        <w:rPr>
          <w:rFonts w:hint="eastAsia"/>
          <w:b/>
          <w:color w:val="1F4E79"/>
        </w:rPr>
        <w:t>PUTIEN</w:t>
      </w:r>
      <w:r>
        <w:rPr>
          <w:b/>
          <w:color w:val="1F4E79"/>
        </w:rPr>
        <w:t>（陆家嘴中心店）</w:t>
      </w:r>
      <w:r>
        <w:rPr>
          <w:b/>
          <w:color w:val="1F4E79"/>
        </w:rPr>
        <w:br w:type="textWrapping"/>
      </w:r>
      <w:r>
        <w:t>具体地址：浦东新区浦东南路889号陆家嘴中心</w:t>
      </w:r>
      <w:r>
        <w:rPr>
          <w:rFonts w:hint="eastAsia"/>
          <w:lang w:val="en-US" w:eastAsia="zh-CN"/>
        </w:rPr>
        <w:t>6F</w:t>
      </w:r>
      <w:r>
        <w:t>。费用：110-200元/人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需要预约，有团购券</w:t>
      </w:r>
      <w:r>
        <w:t>。地点简介：主打福建菜/海鲜，适合作为观影前正餐或轻食补给。安排在电影前可以避免散场后餐厅排队，同时给取票、入场和买饮品留出缓冲时间。</w:t>
      </w:r>
    </w:p>
    <w:p w14:paraId="0218E3B6">
      <w:pPr>
        <w:pStyle w:val="165"/>
      </w:pPr>
      <w:r>
        <w:rPr>
          <w:b/>
          <w:color w:val="1F4E79"/>
        </w:rPr>
        <w:t>二、18:40-19:05 步行/取票/购入观影饮品</w:t>
      </w:r>
      <w:r>
        <w:rPr>
          <w:b/>
          <w:color w:val="1F4E79"/>
        </w:rPr>
        <w:br w:type="textWrapping"/>
      </w:r>
      <w:r>
        <w:t>具体地址：浦东新区丁香路858号丁香国际商业中心3层。费用：可选消费。地点简介：提前到达影院所在商场或楼层，完成取票、检票前准备，确认影厅类型、场次时间和座位信息；特殊厅建议提前10-15分钟到场。</w:t>
      </w:r>
    </w:p>
    <w:p w14:paraId="0282A687">
      <w:pPr>
        <w:pStyle w:val="165"/>
      </w:pPr>
      <w:r>
        <w:rPr>
          <w:b/>
          <w:color w:val="1F4E79"/>
        </w:rPr>
        <w:t>三、19:05-21:20 SFC上影影城（丁香路LUXE店）</w:t>
      </w:r>
      <w:r>
        <w:rPr>
          <w:b/>
          <w:color w:val="1F4E79"/>
        </w:rPr>
        <w:br w:type="textWrapping"/>
      </w:r>
      <w:r>
        <w:t>具体地址：浦东新区丁香路858号丁香国际商业中心3层。费用：普通场按线上购票平台实时价，常见可从</w:t>
      </w:r>
      <w:r>
        <w:rPr>
          <w:rFonts w:hint="eastAsia"/>
          <w:lang w:val="en-US" w:eastAsia="zh-CN"/>
        </w:rPr>
        <w:t>53</w:t>
      </w:r>
      <w:r>
        <w:t>元起；LUXE厅以实时排片为准，IMAX/4DX/CINITY/LUXE/LED/杜比等特殊厅通常更高。地点简介：影院地址为公开平台/展映影院名单核验信息，适合安排约2小时影片，加上入场和散场缓冲。</w:t>
      </w:r>
    </w:p>
    <w:p w14:paraId="0C23EA0C">
      <w:pPr>
        <w:pStyle w:val="165"/>
      </w:pPr>
      <w:r>
        <w:rPr>
          <w:b/>
          <w:color w:val="1F4E79"/>
        </w:rPr>
        <w:t>四、21:20-22:00 世纪公园</w:t>
      </w:r>
      <w:r>
        <w:rPr>
          <w:b/>
          <w:color w:val="1F4E79"/>
        </w:rPr>
        <w:br w:type="textWrapping"/>
      </w:r>
      <w:r>
        <w:t>具体地址：浦东新区</w:t>
      </w:r>
      <w:r>
        <w:rPr>
          <w:rFonts w:hint="eastAsia"/>
          <w:lang w:val="en-US" w:eastAsia="zh-CN"/>
        </w:rPr>
        <w:t>锦绣路1001号</w:t>
      </w:r>
      <w:r>
        <w:t>。费用：免费或按实际消费。地点简介：散场后安排短途散步、商场闲逛或买甜品，既能消化晚餐，也能给观影后的聊天留出空间；22:00前结束，方便赶地铁末班或打车返程。</w:t>
      </w:r>
    </w:p>
    <w:p w14:paraId="2F0758B9">
      <w:pPr>
        <w:pStyle w:val="166"/>
        <w:jc w:val="center"/>
      </w:pPr>
      <w:r>
        <w:rPr>
          <w:color w:val="B4B4B4"/>
        </w:rPr>
        <w:t>————————————————————————————————————</w:t>
      </w:r>
    </w:p>
    <w:p w14:paraId="506C053A">
      <w:pPr>
        <w:pStyle w:val="167"/>
      </w:pPr>
      <w:r>
        <w:t xml:space="preserve">行程 </w:t>
      </w:r>
      <w:r>
        <w:rPr>
          <w:rFonts w:hint="eastAsia"/>
          <w:lang w:val="en-US" w:eastAsia="zh-CN"/>
        </w:rPr>
        <w:t>17</w:t>
      </w:r>
      <w:r>
        <w:t>：星轶STARX影城（上海龙湖闵行天街旗舰店） + 湊湊火锅</w:t>
      </w:r>
      <w:r>
        <w:rPr>
          <w:rFonts w:hint="eastAsia"/>
          <w:lang w:val="en-US" w:eastAsia="zh-CN"/>
        </w:rPr>
        <w:t>·</w:t>
      </w:r>
      <w:r>
        <w:t>茶憩（</w:t>
      </w:r>
      <w:r>
        <w:rPr>
          <w:rFonts w:hint="eastAsia"/>
          <w:lang w:val="en-US" w:eastAsia="zh-CN"/>
        </w:rPr>
        <w:t>沪闵路店</w:t>
      </w:r>
      <w:r>
        <w:t>）｜闵行一站式室内路线</w:t>
      </w:r>
    </w:p>
    <w:p w14:paraId="39A270DF">
      <w:pPr>
        <w:pStyle w:val="165"/>
      </w:pPr>
      <w:r>
        <w:rPr>
          <w:b/>
          <w:color w:val="1F4E79"/>
        </w:rPr>
        <w:t xml:space="preserve">适用场景 </w:t>
      </w:r>
      <w:r>
        <w:t>夜晚 / 电影 / 美食 / 室内 / 闵行区</w:t>
      </w:r>
    </w:p>
    <w:p w14:paraId="6AEBEABC">
      <w:pPr>
        <w:pStyle w:val="165"/>
      </w:pPr>
      <w:r>
        <w:rPr>
          <w:b/>
          <w:color w:val="1F4E79"/>
        </w:rPr>
        <w:t xml:space="preserve">建议人数 </w:t>
      </w:r>
      <w:r>
        <w:t>1-4人；适合情侣、朋友、下班后临时观影，也适合独自观影放松</w:t>
      </w:r>
    </w:p>
    <w:p w14:paraId="5D39A622">
      <w:pPr>
        <w:pStyle w:val="165"/>
      </w:pPr>
      <w:r>
        <w:rPr>
          <w:b/>
          <w:color w:val="1F4E79"/>
        </w:rPr>
        <w:t xml:space="preserve">总时长 </w:t>
      </w:r>
      <w:r>
        <w:t>4.5小时（17:30-22:00），符合4-6小时小行程约束</w:t>
      </w:r>
    </w:p>
    <w:p w14:paraId="577C73CA">
      <w:pPr>
        <w:pStyle w:val="165"/>
      </w:pPr>
      <w:r>
        <w:rPr>
          <w:b/>
          <w:color w:val="1F4E79"/>
        </w:rPr>
        <w:t xml:space="preserve">预算估计 </w:t>
      </w:r>
      <w:r>
        <w:t>约170-310元/人；含晚餐/电影票/饮品弹性，不含远距离交通</w:t>
      </w:r>
    </w:p>
    <w:p w14:paraId="2262B287">
      <w:pPr>
        <w:pStyle w:val="165"/>
      </w:pPr>
      <w:r>
        <w:rPr>
          <w:b/>
          <w:color w:val="1F4E79"/>
        </w:rPr>
        <w:t xml:space="preserve">标签 </w:t>
      </w:r>
      <w:r>
        <w:t>movie, cinema, food, night, indoor, friends</w:t>
      </w:r>
    </w:p>
    <w:p w14:paraId="6CE87819">
      <w:pPr>
        <w:pStyle w:val="165"/>
      </w:pPr>
      <w:r>
        <w:rPr>
          <w:b/>
          <w:color w:val="1F4E79"/>
        </w:rPr>
        <w:t xml:space="preserve">为什么推荐 </w:t>
      </w:r>
      <w:r>
        <w:t>这条路线把火锅/茶饮晚餐、旗舰店/特殊厅以实时排片为准和龙湖闵行天街室内逛街串在一起，餐厅与影院集中在同一商圈或短途步行/打车范围内，夜间以室内活动为主，受天气影响较小。</w:t>
      </w:r>
    </w:p>
    <w:p w14:paraId="7E79487F">
      <w:pPr>
        <w:pStyle w:val="165"/>
      </w:pPr>
      <w:r>
        <w:rPr>
          <w:b/>
          <w:color w:val="1F4E79"/>
        </w:rPr>
        <w:t xml:space="preserve">整体时间 &amp; 路线总览 </w:t>
      </w:r>
      <w:r>
        <w:t xml:space="preserve">出发 → 17:30-18:40 </w:t>
      </w:r>
      <w:r>
        <w:rPr>
          <w:rFonts w:hint="eastAsia"/>
        </w:rPr>
        <w:t>湊湊火锅·茶憩（沪闵路店）</w:t>
      </w:r>
      <w:r>
        <w:t xml:space="preserve"> → 18:40-19:05 步行/取票/买饮品 → 19:05-21:20 星轶STARX影城（上海龙湖闵行天街旗舰店） → 21:20-22:00 龙湖闵行天街 → 返程</w:t>
      </w:r>
    </w:p>
    <w:p w14:paraId="064E5DA9">
      <w:pPr>
        <w:pStyle w:val="165"/>
      </w:pPr>
      <w:r>
        <w:rPr>
          <w:b/>
          <w:color w:val="1F4E79"/>
        </w:rPr>
        <w:t xml:space="preserve">一、17:30-18:40 </w:t>
      </w:r>
      <w:r>
        <w:rPr>
          <w:rFonts w:hint="eastAsia"/>
          <w:b/>
          <w:color w:val="1F4E79"/>
        </w:rPr>
        <w:t>湊湊火锅·茶憩（沪闵路店）</w:t>
      </w:r>
      <w:r>
        <w:rPr>
          <w:b/>
          <w:color w:val="1F4E79"/>
        </w:rPr>
        <w:br w:type="textWrapping"/>
      </w:r>
      <w:r>
        <w:t>具体地址：闵行区</w:t>
      </w:r>
      <w:r>
        <w:rPr>
          <w:rFonts w:hint="eastAsia"/>
          <w:lang w:val="en-US" w:eastAsia="zh-CN"/>
        </w:rPr>
        <w:t>沪闵路7388号百联南方购物中心一区5层</w:t>
      </w:r>
      <w:r>
        <w:t>。费用：120-190元/人。地点简介：主打火锅/茶饮，适合作为观影前正餐或轻食补给。安排在电影前可以避免散场后餐厅排队，同时给取票、入场和买饮品留出缓冲时间。</w:t>
      </w:r>
    </w:p>
    <w:p w14:paraId="35A70E29">
      <w:pPr>
        <w:pStyle w:val="165"/>
      </w:pPr>
      <w:r>
        <w:rPr>
          <w:b/>
          <w:color w:val="1F4E79"/>
        </w:rPr>
        <w:t>二、18:40-19:05 步行/取票/购入观影饮品</w:t>
      </w:r>
      <w:r>
        <w:rPr>
          <w:b/>
          <w:color w:val="1F4E79"/>
        </w:rPr>
        <w:br w:type="textWrapping"/>
      </w:r>
      <w:r>
        <w:t>具体地址：闵行区剑川路1000号龙湖上海闵行天街4F。费用：可选消费。地点简介：提前到达影院所在商场或楼层，完成取票、检票前准备，确认影厅类型、场次时间和座位信息；特殊厅建议提前10-15分钟到场。</w:t>
      </w:r>
    </w:p>
    <w:p w14:paraId="0E55C357">
      <w:pPr>
        <w:pStyle w:val="165"/>
      </w:pPr>
      <w:r>
        <w:rPr>
          <w:b/>
          <w:color w:val="1F4E79"/>
        </w:rPr>
        <w:t>三、19:05-21:20 星轶STARX影城（上海龙湖闵行天街旗舰店）</w:t>
      </w:r>
      <w:r>
        <w:rPr>
          <w:b/>
          <w:color w:val="1F4E79"/>
        </w:rPr>
        <w:br w:type="textWrapping"/>
      </w:r>
      <w:r>
        <w:t>具体地址：闵行区剑川路1000号龙湖上海闵行天街4F。费用：普通场按线上购票平台实时价，常见可从19.9元起；旗舰店/特殊厅以实时排片为准，IMAX/4DX/CINITY/LUXE/LED/杜比等特殊厅通常更高。地点简介：影院地址为公开平台/展映影院名单核验信息，适合安排约2小时影片，加上入场和散场缓冲。</w:t>
      </w:r>
    </w:p>
    <w:p w14:paraId="04F7DB60">
      <w:pPr>
        <w:pStyle w:val="165"/>
      </w:pPr>
      <w:r>
        <w:rPr>
          <w:b/>
          <w:color w:val="1F4E79"/>
        </w:rPr>
        <w:t>四、21:20-22:00 龙湖闵行天街</w:t>
      </w:r>
      <w:r>
        <w:rPr>
          <w:b/>
          <w:color w:val="1F4E79"/>
        </w:rPr>
        <w:br w:type="textWrapping"/>
      </w:r>
      <w:r>
        <w:t>具体地址：闵行区剑川路1000号。费用：免费或按实际消费。地点简介：散场后安排短途散步、商场闲逛或买甜品，既能消化晚餐，也能给观影后的聊天留出空间；22:00前结束，方便赶地铁末班或打车返程。</w:t>
      </w:r>
    </w:p>
    <w:p w14:paraId="7D5B7886">
      <w:pPr>
        <w:pStyle w:val="166"/>
        <w:jc w:val="center"/>
      </w:pPr>
      <w:r>
        <w:rPr>
          <w:color w:val="B4B4B4"/>
        </w:rPr>
        <w:t>————————————————————————————————————</w:t>
      </w:r>
    </w:p>
    <w:p w14:paraId="4A28605D">
      <w:pPr>
        <w:pStyle w:val="167"/>
      </w:pPr>
      <w:r>
        <w:t xml:space="preserve">行程 </w:t>
      </w:r>
      <w:r>
        <w:rPr>
          <w:rFonts w:hint="eastAsia"/>
          <w:lang w:val="en-US" w:eastAsia="zh-CN"/>
        </w:rPr>
        <w:t>18</w:t>
      </w:r>
      <w:r>
        <w:t xml:space="preserve">：世纪友谊影城（LUXE南方商城店） + </w:t>
      </w:r>
      <w:r>
        <w:rPr>
          <w:rFonts w:hint="eastAsia"/>
          <w:lang w:val="en-US" w:eastAsia="zh-CN"/>
        </w:rPr>
        <w:t>绿茶餐厅</w:t>
      </w:r>
      <w:r>
        <w:t>（</w:t>
      </w:r>
      <w:r>
        <w:rPr>
          <w:rFonts w:hint="eastAsia"/>
          <w:lang w:val="en-US" w:eastAsia="zh-CN"/>
        </w:rPr>
        <w:t>南方商城</w:t>
      </w:r>
      <w:r>
        <w:t>店）｜平衡预算商场观影</w:t>
      </w:r>
    </w:p>
    <w:p w14:paraId="7B98E247">
      <w:pPr>
        <w:pStyle w:val="165"/>
      </w:pPr>
      <w:r>
        <w:rPr>
          <w:b/>
          <w:color w:val="1F4E79"/>
        </w:rPr>
        <w:t xml:space="preserve">适用场景 </w:t>
      </w:r>
      <w:r>
        <w:t>夜晚 / 电影 / 美食 / 室内 / 闵行区</w:t>
      </w:r>
    </w:p>
    <w:p w14:paraId="6873614B">
      <w:pPr>
        <w:pStyle w:val="165"/>
      </w:pPr>
      <w:r>
        <w:rPr>
          <w:b/>
          <w:color w:val="1F4E79"/>
        </w:rPr>
        <w:t xml:space="preserve">建议人数 </w:t>
      </w:r>
      <w:r>
        <w:t>1-4人；适合情侣、朋友、下班后临时观影，也适合独自观影放松</w:t>
      </w:r>
    </w:p>
    <w:p w14:paraId="6F950BF3">
      <w:pPr>
        <w:pStyle w:val="165"/>
      </w:pPr>
      <w:r>
        <w:rPr>
          <w:b/>
          <w:color w:val="1F4E79"/>
        </w:rPr>
        <w:t xml:space="preserve">总时长 </w:t>
      </w:r>
      <w:r>
        <w:t>4.5小时（17:30-22:00），符合4-6小时小行程约束</w:t>
      </w:r>
    </w:p>
    <w:p w14:paraId="095656B6">
      <w:pPr>
        <w:pStyle w:val="165"/>
      </w:pPr>
      <w:r>
        <w:rPr>
          <w:b/>
          <w:color w:val="1F4E79"/>
        </w:rPr>
        <w:t xml:space="preserve">预算估计 </w:t>
      </w:r>
      <w:r>
        <w:t>约120-250元/人；含晚餐/电影票/饮品弹性，不含远距离交通</w:t>
      </w:r>
    </w:p>
    <w:p w14:paraId="4DD16BF1">
      <w:pPr>
        <w:pStyle w:val="165"/>
        <w:rPr>
          <w:rFonts w:hint="default" w:eastAsia="微软雅黑"/>
          <w:lang w:val="en-US" w:eastAsia="zh-CN"/>
        </w:rPr>
      </w:pPr>
      <w:r>
        <w:rPr>
          <w:b/>
          <w:color w:val="1F4E79"/>
        </w:rPr>
        <w:t xml:space="preserve">标签 </w:t>
      </w:r>
      <w:r>
        <w:t>movie, cinema, food, night, indoor, premium_screen</w:t>
      </w:r>
      <w:r>
        <w:rPr>
          <w:rFonts w:hint="eastAsia"/>
          <w:lang w:val="en-US" w:eastAsia="zh-CN"/>
        </w:rPr>
        <w:t>, rainy</w:t>
      </w:r>
    </w:p>
    <w:p w14:paraId="682D36B7">
      <w:pPr>
        <w:pStyle w:val="165"/>
      </w:pPr>
      <w:r>
        <w:rPr>
          <w:b/>
          <w:color w:val="1F4E79"/>
        </w:rPr>
        <w:t xml:space="preserve">为什么推荐 </w:t>
      </w:r>
      <w:r>
        <w:t>这条路线把江浙家常菜晚餐、LUXE厅以实时排片为准和南方商城夜间逛街串在一起，餐厅与影院集中在同一商圈或短途步行/打车范围内，</w:t>
      </w:r>
      <w:r>
        <w:rPr>
          <w:rFonts w:hint="eastAsia"/>
          <w:lang w:val="en-US" w:eastAsia="zh-CN"/>
        </w:rPr>
        <w:t>全程室内</w:t>
      </w:r>
      <w:r>
        <w:t>，受天气影响较小。</w:t>
      </w:r>
    </w:p>
    <w:p w14:paraId="25203D7B">
      <w:pPr>
        <w:pStyle w:val="165"/>
      </w:pPr>
      <w:r>
        <w:rPr>
          <w:b/>
          <w:color w:val="1F4E79"/>
        </w:rPr>
        <w:t xml:space="preserve">整体时间 &amp; 路线总览 </w:t>
      </w:r>
      <w:r>
        <w:t xml:space="preserve">出发 → 17:30-18:40 </w:t>
      </w:r>
      <w:r>
        <w:rPr>
          <w:rFonts w:hint="eastAsia"/>
        </w:rPr>
        <w:t>绿茶餐厅（南方商城店）</w:t>
      </w:r>
      <w:r>
        <w:t xml:space="preserve"> → 18:40-19:05 步行/取票/买饮品 → 19:05-21:20 世纪友谊影城（LUXE南方商城店） → 21:20-22:00 南方商城 → 返程</w:t>
      </w:r>
    </w:p>
    <w:p w14:paraId="6CE360CF">
      <w:pPr>
        <w:pStyle w:val="165"/>
      </w:pPr>
      <w:r>
        <w:rPr>
          <w:b/>
          <w:color w:val="1F4E79"/>
        </w:rPr>
        <w:t xml:space="preserve">一、17:30-18:40 </w:t>
      </w:r>
      <w:r>
        <w:rPr>
          <w:rFonts w:hint="eastAsia"/>
          <w:b/>
          <w:color w:val="1F4E79"/>
        </w:rPr>
        <w:t>绿茶餐厅（南方商城店）</w:t>
      </w:r>
      <w:r>
        <w:rPr>
          <w:b/>
          <w:color w:val="1F4E79"/>
        </w:rPr>
        <w:br w:type="textWrapping"/>
      </w:r>
      <w:r>
        <w:t>具体地址：闵行区沪闵路7250号百联南方购物中心</w:t>
      </w:r>
      <w:r>
        <w:rPr>
          <w:rFonts w:hint="eastAsia"/>
          <w:lang w:val="en-US" w:eastAsia="zh-CN"/>
        </w:rPr>
        <w:t>4楼</w:t>
      </w:r>
      <w:r>
        <w:t>。费用：70-130元/人。地点简介：主打江浙家常菜，适合作为观影前正餐或轻食补给。安排在电影前可以避免散场后餐厅排队，同时给取票、入场和买饮品留出缓冲时间。</w:t>
      </w:r>
    </w:p>
    <w:p w14:paraId="6007B847">
      <w:pPr>
        <w:pStyle w:val="165"/>
      </w:pPr>
      <w:r>
        <w:rPr>
          <w:b/>
          <w:color w:val="1F4E79"/>
        </w:rPr>
        <w:t>二、18:40-19:05 步行/取票/购入观影饮品</w:t>
      </w:r>
      <w:r>
        <w:rPr>
          <w:b/>
          <w:color w:val="1F4E79"/>
        </w:rPr>
        <w:br w:type="textWrapping"/>
      </w:r>
      <w:r>
        <w:t>具体地址：闵行区沪闵路7250号百联南方购物中心二区9楼。费用：可选消费。地点简介：提前到达影院所在商场或楼层，完成取票、检票前准备，确认影厅类型、场次时间和座位信息；特殊厅建议提前10-15分钟到场。</w:t>
      </w:r>
    </w:p>
    <w:p w14:paraId="52163EFF">
      <w:pPr>
        <w:pStyle w:val="165"/>
      </w:pPr>
      <w:r>
        <w:rPr>
          <w:b/>
          <w:color w:val="1F4E79"/>
        </w:rPr>
        <w:t>三、19:05-21:20 世纪友谊影城（LUXE南方商城店）</w:t>
      </w:r>
      <w:r>
        <w:rPr>
          <w:b/>
          <w:color w:val="1F4E79"/>
        </w:rPr>
        <w:br w:type="textWrapping"/>
      </w:r>
      <w:r>
        <w:t>具体地址：闵行区沪闵路7250号百联南方购物中心二区9楼。费用：普通场按线上购票平台实时价，常见可从19.9元起；LUXE厅以实时排片为准，IMAX/4DX/CINITY/LUXE/LED/杜比等特殊厅通常更高。地点简介：影院地址为公开平台/展映影院名单核验信息，适合安排约2小时影片，加上入场和散场缓冲。</w:t>
      </w:r>
    </w:p>
    <w:p w14:paraId="62B02B4E">
      <w:pPr>
        <w:pStyle w:val="165"/>
      </w:pPr>
      <w:r>
        <w:rPr>
          <w:b/>
          <w:color w:val="1F4E79"/>
        </w:rPr>
        <w:t>四、21:20-22:00 南方商城</w:t>
      </w:r>
      <w:r>
        <w:rPr>
          <w:b/>
          <w:color w:val="1F4E79"/>
        </w:rPr>
        <w:br w:type="textWrapping"/>
      </w:r>
      <w:r>
        <w:t>具体地址：闵行区沪闵路7250号。费用：免费或按实际消费。地点简介：散场后安排短途散步、商场闲逛或买甜品，既能消化晚餐，也能给观影后的聊天留出空间；22:00前结束，方便赶地铁末班或打车返程。</w:t>
      </w:r>
    </w:p>
    <w:p w14:paraId="259F9F18">
      <w:pPr>
        <w:pStyle w:val="166"/>
        <w:jc w:val="center"/>
      </w:pPr>
      <w:r>
        <w:rPr>
          <w:color w:val="B4B4B4"/>
        </w:rPr>
        <w:t>————————————————————————————————————</w:t>
      </w:r>
    </w:p>
    <w:p w14:paraId="0A470138">
      <w:pPr>
        <w:pStyle w:val="167"/>
      </w:pPr>
      <w:r>
        <w:t xml:space="preserve">行程 </w:t>
      </w:r>
      <w:r>
        <w:rPr>
          <w:rFonts w:hint="eastAsia"/>
          <w:lang w:val="en-US" w:eastAsia="zh-CN"/>
        </w:rPr>
        <w:t>19</w:t>
      </w:r>
      <w:r>
        <w:t xml:space="preserve">：万达影城（宝山万达广场激光IMAX店） + </w:t>
      </w:r>
      <w:r>
        <w:rPr>
          <w:rFonts w:hint="eastAsia"/>
          <w:lang w:val="en-US" w:eastAsia="zh-CN"/>
        </w:rPr>
        <w:t>潮界</w:t>
      </w:r>
      <w:r>
        <w:t>（宝山万达</w:t>
      </w:r>
      <w:r>
        <w:rPr>
          <w:rFonts w:hint="eastAsia"/>
          <w:lang w:val="en-US" w:eastAsia="zh-CN"/>
        </w:rPr>
        <w:t>广场</w:t>
      </w:r>
      <w:r>
        <w:t>店）｜IMAX+商场聚餐</w:t>
      </w:r>
    </w:p>
    <w:p w14:paraId="31D4FA1B">
      <w:pPr>
        <w:pStyle w:val="165"/>
      </w:pPr>
      <w:r>
        <w:rPr>
          <w:b/>
          <w:color w:val="1F4E79"/>
        </w:rPr>
        <w:t xml:space="preserve">适用场景 </w:t>
      </w:r>
      <w:r>
        <w:t>夜晚 / 电影 / 美食 / 室内 / 宝山区</w:t>
      </w:r>
    </w:p>
    <w:p w14:paraId="3BCE9C6A">
      <w:pPr>
        <w:pStyle w:val="165"/>
      </w:pPr>
      <w:r>
        <w:rPr>
          <w:b/>
          <w:color w:val="1F4E79"/>
        </w:rPr>
        <w:t xml:space="preserve">建议人数 </w:t>
      </w:r>
      <w:r>
        <w:t>1-4人；适合情侣、朋友、下班后临时观影，也适合独自观影放松</w:t>
      </w:r>
    </w:p>
    <w:p w14:paraId="0BD7F51B">
      <w:pPr>
        <w:pStyle w:val="165"/>
      </w:pPr>
      <w:r>
        <w:rPr>
          <w:b/>
          <w:color w:val="1F4E79"/>
        </w:rPr>
        <w:t xml:space="preserve">总时长 </w:t>
      </w:r>
      <w:r>
        <w:t>4.5小时（17:30-22:00），符合4-6小时小行程约束</w:t>
      </w:r>
    </w:p>
    <w:p w14:paraId="5CFF44FB">
      <w:pPr>
        <w:pStyle w:val="165"/>
      </w:pPr>
      <w:r>
        <w:rPr>
          <w:b/>
          <w:color w:val="1F4E79"/>
        </w:rPr>
        <w:t xml:space="preserve">预算估计 </w:t>
      </w:r>
      <w:r>
        <w:t>约140-280元/人；含晚餐/电影票/饮品弹性，不含远距离交通</w:t>
      </w:r>
    </w:p>
    <w:p w14:paraId="44D584B9">
      <w:pPr>
        <w:pStyle w:val="165"/>
        <w:rPr>
          <w:rFonts w:hint="default" w:eastAsia="微软雅黑"/>
          <w:lang w:val="en-US" w:eastAsia="zh-CN"/>
        </w:rPr>
      </w:pPr>
      <w:r>
        <w:rPr>
          <w:b/>
          <w:color w:val="1F4E79"/>
        </w:rPr>
        <w:t xml:space="preserve">标签 </w:t>
      </w:r>
      <w:r>
        <w:t>movie, cinema, food, night, indoor, premium_screen</w:t>
      </w:r>
      <w:r>
        <w:rPr>
          <w:rFonts w:hint="eastAsia"/>
          <w:lang w:val="en-US" w:eastAsia="zh-CN"/>
        </w:rPr>
        <w:t>, rainy</w:t>
      </w:r>
    </w:p>
    <w:p w14:paraId="46C00719">
      <w:pPr>
        <w:pStyle w:val="165"/>
      </w:pPr>
      <w:r>
        <w:rPr>
          <w:b/>
          <w:color w:val="1F4E79"/>
        </w:rPr>
        <w:t xml:space="preserve">为什么推荐 </w:t>
      </w:r>
      <w:r>
        <w:t>这条路线把</w:t>
      </w:r>
      <w:r>
        <w:rPr>
          <w:rFonts w:hint="eastAsia"/>
          <w:lang w:val="en-US" w:eastAsia="zh-CN"/>
        </w:rPr>
        <w:t>潮州菜</w:t>
      </w:r>
      <w:r>
        <w:t>、激光IMAX厅以实时排片为准和宝山万达广场室内逛街串在一起，餐厅与影院集中在同一商圈或短途步行/打车范围内，</w:t>
      </w:r>
      <w:r>
        <w:rPr>
          <w:rFonts w:hint="eastAsia"/>
        </w:rPr>
        <w:t>全程室内</w:t>
      </w:r>
      <w:r>
        <w:t>，受天气影响较小。</w:t>
      </w:r>
    </w:p>
    <w:p w14:paraId="47843B20">
      <w:pPr>
        <w:pStyle w:val="165"/>
      </w:pPr>
      <w:r>
        <w:rPr>
          <w:b/>
          <w:color w:val="1F4E79"/>
        </w:rPr>
        <w:t xml:space="preserve">整体时间 &amp; 路线总览 </w:t>
      </w:r>
      <w:r>
        <w:t xml:space="preserve">出发 → 17:30-18:40 </w:t>
      </w:r>
      <w:r>
        <w:rPr>
          <w:rFonts w:hint="eastAsia"/>
        </w:rPr>
        <w:t>潮界（宝山万达广场店）</w:t>
      </w:r>
      <w:r>
        <w:t xml:space="preserve"> → 18:40-19:05 步行/取票/买饮品 → 19:05-21:20 万达影城（宝山万达广场激光IMAX店） → 21:20-22:00 宝山万达广场 → 返程</w:t>
      </w:r>
    </w:p>
    <w:p w14:paraId="3212D263">
      <w:pPr>
        <w:pStyle w:val="165"/>
      </w:pPr>
      <w:r>
        <w:rPr>
          <w:b/>
          <w:color w:val="1F4E79"/>
        </w:rPr>
        <w:t xml:space="preserve">一、17:30-18:40 </w:t>
      </w:r>
      <w:r>
        <w:rPr>
          <w:rFonts w:hint="eastAsia"/>
          <w:b/>
          <w:color w:val="1F4E79"/>
        </w:rPr>
        <w:t>潮界（宝山万达广场店）</w:t>
      </w:r>
      <w:r>
        <w:rPr>
          <w:b/>
          <w:color w:val="1F4E79"/>
        </w:rPr>
        <w:br w:type="textWrapping"/>
      </w:r>
      <w:r>
        <w:t>具体地址：宝山区一二八纪念路936号宝山万达广场内。费用：90-160元/人。</w:t>
      </w:r>
    </w:p>
    <w:p w14:paraId="35822302">
      <w:pPr>
        <w:pStyle w:val="165"/>
      </w:pPr>
      <w:r>
        <w:rPr>
          <w:b/>
          <w:color w:val="1F4E79"/>
        </w:rPr>
        <w:t>二、18:40-19:05 步行/取票/购入观影饮品</w:t>
      </w:r>
      <w:r>
        <w:rPr>
          <w:b/>
          <w:color w:val="1F4E79"/>
        </w:rPr>
        <w:br w:type="textWrapping"/>
      </w:r>
      <w:r>
        <w:t>具体地址：宝山区一二八纪念路936号万达广场5楼。费用：可选消费。地点简介：提前到达影院所在商场或楼层，完成取票、检票前准备，确认影厅类型、场次时间和座位信息；特殊厅建议提前10-15分钟到场。</w:t>
      </w:r>
    </w:p>
    <w:p w14:paraId="461348E2">
      <w:pPr>
        <w:pStyle w:val="165"/>
      </w:pPr>
      <w:r>
        <w:rPr>
          <w:b/>
          <w:color w:val="1F4E79"/>
        </w:rPr>
        <w:t>三、19:05-21:20 万达影城（宝山万达广场激光IMAX店）</w:t>
      </w:r>
      <w:r>
        <w:rPr>
          <w:b/>
          <w:color w:val="1F4E79"/>
        </w:rPr>
        <w:br w:type="textWrapping"/>
      </w:r>
      <w:r>
        <w:t>具体地址：宝山区一二八纪念路936号万达广场5楼。费用：普通场按线上购票平台实时价，常见可从19.9元起；激光IMAX厅以实时排片为准，IMAX/4DX/CINITY/LUXE/LED/杜比等特殊厅通常更高。地点简介：影院地址为公开平台/展映影院名单核验信息，适合安排约2小时影片，加上入场和散场缓冲。</w:t>
      </w:r>
    </w:p>
    <w:p w14:paraId="40E23900">
      <w:pPr>
        <w:pStyle w:val="165"/>
      </w:pPr>
      <w:r>
        <w:rPr>
          <w:b/>
          <w:color w:val="1F4E79"/>
        </w:rPr>
        <w:t>四、21:20-22:00 宝山万达广场</w:t>
      </w:r>
      <w:r>
        <w:rPr>
          <w:b/>
          <w:color w:val="1F4E79"/>
        </w:rPr>
        <w:br w:type="textWrapping"/>
      </w:r>
      <w:r>
        <w:t>具体地址：宝山区一二八纪念路936号。费用：免费或按实际消费。地点简介：散场后安排短途散步、商场闲逛或买甜品，既能消化晚餐，也能给观影后的聊天留出空间；22:00前结束，方便赶地铁末班或打车返程。</w:t>
      </w:r>
    </w:p>
    <w:p w14:paraId="7064B4F0">
      <w:pPr>
        <w:pStyle w:val="166"/>
        <w:jc w:val="center"/>
      </w:pPr>
      <w:r>
        <w:rPr>
          <w:color w:val="B4B4B4"/>
        </w:rPr>
        <w:t>————————————————————————————————————</w:t>
      </w:r>
    </w:p>
    <w:p w14:paraId="25B4C80D">
      <w:pPr>
        <w:pStyle w:val="167"/>
      </w:pPr>
      <w:r>
        <w:t xml:space="preserve">行程 </w:t>
      </w:r>
      <w:r>
        <w:rPr>
          <w:rFonts w:hint="eastAsia"/>
          <w:lang w:val="en-US" w:eastAsia="zh-CN"/>
        </w:rPr>
        <w:t>20</w:t>
      </w:r>
      <w:r>
        <w:t>：CGV影城（宝杨宝龙4DX店） + 海底捞火锅（宝杨宝龙广场店）｜好友聚餐+4DX</w:t>
      </w:r>
    </w:p>
    <w:p w14:paraId="3E49A191">
      <w:pPr>
        <w:pStyle w:val="165"/>
      </w:pPr>
      <w:r>
        <w:rPr>
          <w:b/>
          <w:color w:val="1F4E79"/>
        </w:rPr>
        <w:t xml:space="preserve">适用场景 </w:t>
      </w:r>
      <w:r>
        <w:t>夜晚 / 电影 / 美食 / 室内 / 宝山区</w:t>
      </w:r>
    </w:p>
    <w:p w14:paraId="5040C51A">
      <w:pPr>
        <w:pStyle w:val="165"/>
      </w:pPr>
      <w:r>
        <w:rPr>
          <w:b/>
          <w:color w:val="1F4E79"/>
        </w:rPr>
        <w:t xml:space="preserve">建议人数 </w:t>
      </w:r>
      <w:r>
        <w:t>1-4人；适合情侣、朋友、下班后临时观影，也适合独自观影放松</w:t>
      </w:r>
    </w:p>
    <w:p w14:paraId="5F70AE6A">
      <w:pPr>
        <w:pStyle w:val="165"/>
      </w:pPr>
      <w:r>
        <w:rPr>
          <w:b/>
          <w:color w:val="1F4E79"/>
        </w:rPr>
        <w:t xml:space="preserve">总时长 </w:t>
      </w:r>
      <w:r>
        <w:t>4.5小时（17:30-22:00），符合4-6小时小行程约束</w:t>
      </w:r>
    </w:p>
    <w:p w14:paraId="7A3E0E40">
      <w:pPr>
        <w:pStyle w:val="165"/>
      </w:pPr>
      <w:r>
        <w:rPr>
          <w:b/>
          <w:color w:val="1F4E79"/>
        </w:rPr>
        <w:t xml:space="preserve">预算估计 </w:t>
      </w:r>
      <w:r>
        <w:t>约150-280元/人；含晚餐/电影票/饮品弹性，不含远距离交通</w:t>
      </w:r>
    </w:p>
    <w:p w14:paraId="29D9B03D">
      <w:pPr>
        <w:pStyle w:val="165"/>
        <w:rPr>
          <w:rFonts w:hint="default" w:eastAsia="微软雅黑"/>
          <w:lang w:val="en-US" w:eastAsia="zh-CN"/>
        </w:rPr>
      </w:pPr>
      <w:r>
        <w:rPr>
          <w:b/>
          <w:color w:val="1F4E79"/>
        </w:rPr>
        <w:t xml:space="preserve">标签 </w:t>
      </w:r>
      <w:r>
        <w:t>movie, cinema, food, night, indoor, premium_screen, friends</w:t>
      </w:r>
      <w:r>
        <w:rPr>
          <w:rFonts w:hint="eastAsia"/>
          <w:lang w:val="en-US" w:eastAsia="zh-CN"/>
        </w:rPr>
        <w:t>, rainy</w:t>
      </w:r>
    </w:p>
    <w:p w14:paraId="05FC9880">
      <w:pPr>
        <w:pStyle w:val="165"/>
      </w:pPr>
      <w:r>
        <w:rPr>
          <w:b/>
          <w:color w:val="1F4E79"/>
        </w:rPr>
        <w:t xml:space="preserve">为什么推荐 </w:t>
      </w:r>
      <w:r>
        <w:t>这条路线把四川火锅晚餐、4DX厅以实时排片为准和宝杨宝龙广场室内休闲串在一起，餐厅与影院集中在同一商圈或短途步行/打车范围内，</w:t>
      </w:r>
      <w:r>
        <w:rPr>
          <w:rFonts w:hint="eastAsia"/>
          <w:lang w:val="en-US" w:eastAsia="zh-CN"/>
        </w:rPr>
        <w:t>全程室内</w:t>
      </w:r>
      <w:r>
        <w:t>，受天气影响较小。</w:t>
      </w:r>
    </w:p>
    <w:p w14:paraId="16F09713">
      <w:pPr>
        <w:pStyle w:val="165"/>
      </w:pPr>
      <w:r>
        <w:rPr>
          <w:b/>
          <w:color w:val="1F4E79"/>
        </w:rPr>
        <w:t xml:space="preserve">整体时间 &amp; 路线总览 </w:t>
      </w:r>
      <w:r>
        <w:t>出发 → 17:30-18:40 海底捞火锅（宝杨宝龙广场店） → 18:40-19:05 步行/取票/买饮品 → 19:05-21:20 CGV影城（宝杨宝龙4DX店） → 21:20-22:00 宝杨宝龙广场 → 返程</w:t>
      </w:r>
    </w:p>
    <w:p w14:paraId="3768F2FE">
      <w:pPr>
        <w:pStyle w:val="165"/>
      </w:pPr>
      <w:r>
        <w:rPr>
          <w:b/>
          <w:color w:val="1F4E79"/>
        </w:rPr>
        <w:t>一、17:30-18:40 海底捞火锅（宝杨宝龙广场店）</w:t>
      </w:r>
      <w:r>
        <w:rPr>
          <w:b/>
          <w:color w:val="1F4E79"/>
        </w:rPr>
        <w:br w:type="textWrapping"/>
      </w:r>
      <w:r>
        <w:t>具体地址：宝山区同济路669弄10号宝杨宝龙广场3楼F3-M-F3-026。费用：100-160元/人。地点简介：主打四川火锅，适合作为观影前正餐或轻食补给。安排在电影前可以避免散场后餐厅排队，同时给取票、入场和买饮品留出缓冲时间。</w:t>
      </w:r>
    </w:p>
    <w:p w14:paraId="49038C9D">
      <w:pPr>
        <w:pStyle w:val="165"/>
      </w:pPr>
      <w:r>
        <w:rPr>
          <w:b/>
          <w:color w:val="1F4E79"/>
        </w:rPr>
        <w:t>二、18:40-19:05 步行/取票/购入观影饮品</w:t>
      </w:r>
      <w:r>
        <w:rPr>
          <w:b/>
          <w:color w:val="1F4E79"/>
        </w:rPr>
        <w:br w:type="textWrapping"/>
      </w:r>
      <w:r>
        <w:t>具体地址：宝山区同济路669弄宝杨宝龙广场3楼。费用：可选消费。地点简介：提前到达影院所在商场或楼层，完成取票、检票前准备，确认影厅类型、场次时间和座位信息；特殊厅建议提前10-15分钟到场。</w:t>
      </w:r>
    </w:p>
    <w:p w14:paraId="21BF4E66">
      <w:pPr>
        <w:pStyle w:val="165"/>
      </w:pPr>
      <w:r>
        <w:rPr>
          <w:b/>
          <w:color w:val="1F4E79"/>
        </w:rPr>
        <w:t>三、19:05-21:20 CGV影城（宝杨宝龙4DX店）</w:t>
      </w:r>
      <w:r>
        <w:rPr>
          <w:b/>
          <w:color w:val="1F4E79"/>
        </w:rPr>
        <w:br w:type="textWrapping"/>
      </w:r>
      <w:r>
        <w:t>具体地址：宝山区同济路669弄宝杨宝龙广场3楼。费用：普通场按线上购票平台实时价，常见可从19.9元起；4DX厅以实时排片为准，IMAX/4DX/CINITY/LUXE/LED/杜比等特殊厅通常更高。地点简介：影院地址为公开平台/展映影院名单核验信息，适合安排约2小时影片，加上入场和散场缓冲。</w:t>
      </w:r>
    </w:p>
    <w:p w14:paraId="58C87B60">
      <w:pPr>
        <w:pStyle w:val="165"/>
      </w:pPr>
      <w:r>
        <w:rPr>
          <w:b/>
          <w:color w:val="1F4E79"/>
        </w:rPr>
        <w:t>四、21:20-22:00 宝杨宝龙广场</w:t>
      </w:r>
      <w:r>
        <w:rPr>
          <w:b/>
          <w:color w:val="1F4E79"/>
        </w:rPr>
        <w:br w:type="textWrapping"/>
      </w:r>
      <w:r>
        <w:t>具体地址：宝山区同济路669弄。费用：免费或按实际消费。地点简介：散场后安排短途散步、商场闲逛或买甜品，既能消化晚餐，也能给观影后的聊天留出空间；22:00前结束，方便赶地铁末班或打车返程。</w:t>
      </w:r>
    </w:p>
    <w:p w14:paraId="2B374C17">
      <w:pPr>
        <w:pStyle w:val="166"/>
        <w:jc w:val="center"/>
      </w:pPr>
      <w:r>
        <w:rPr>
          <w:color w:val="B4B4B4"/>
        </w:rPr>
        <w:t>————————————————————————————————————</w:t>
      </w:r>
    </w:p>
    <w:p w14:paraId="738B1590">
      <w:pPr>
        <w:pStyle w:val="166"/>
        <w:jc w:val="center"/>
      </w:pPr>
    </w:p>
    <w:p w14:paraId="4C42EDDE">
      <w:pPr>
        <w:pStyle w:val="167"/>
      </w:pPr>
      <w:r>
        <w:t xml:space="preserve">行程 </w:t>
      </w:r>
      <w:r>
        <w:rPr>
          <w:rFonts w:hint="eastAsia"/>
          <w:lang w:val="en-US" w:eastAsia="zh-CN"/>
        </w:rPr>
        <w:t>21</w:t>
      </w:r>
      <w:r>
        <w:t>：万达影城（江桥万达广场IMAX店） + 绿茶餐厅（江桥万达店）｜嘉定南部商场观影</w:t>
      </w:r>
    </w:p>
    <w:p w14:paraId="5C00D5E8">
      <w:pPr>
        <w:pStyle w:val="165"/>
      </w:pPr>
      <w:r>
        <w:rPr>
          <w:b/>
          <w:color w:val="1F4E79"/>
        </w:rPr>
        <w:t xml:space="preserve">适用场景 </w:t>
      </w:r>
      <w:r>
        <w:t>夜晚 / 电影 / 美食 / 室内 / 嘉定区</w:t>
      </w:r>
    </w:p>
    <w:p w14:paraId="4C6F2F06">
      <w:pPr>
        <w:pStyle w:val="165"/>
      </w:pPr>
      <w:r>
        <w:rPr>
          <w:b/>
          <w:color w:val="1F4E79"/>
        </w:rPr>
        <w:t xml:space="preserve">建议人数 </w:t>
      </w:r>
      <w:r>
        <w:t>1-4人；适合情侣、朋友、下班后临时观影，也适合独自观影放松</w:t>
      </w:r>
    </w:p>
    <w:p w14:paraId="08C2FAB8">
      <w:pPr>
        <w:pStyle w:val="165"/>
      </w:pPr>
      <w:r>
        <w:rPr>
          <w:b/>
          <w:color w:val="1F4E79"/>
        </w:rPr>
        <w:t xml:space="preserve">总时长 </w:t>
      </w:r>
      <w:r>
        <w:t>4.5小时（17:30-22:00），符合4-6小时小行程约束</w:t>
      </w:r>
    </w:p>
    <w:p w14:paraId="1E98731F">
      <w:pPr>
        <w:pStyle w:val="165"/>
      </w:pPr>
      <w:r>
        <w:rPr>
          <w:b/>
          <w:color w:val="1F4E79"/>
        </w:rPr>
        <w:t xml:space="preserve">预算估计 </w:t>
      </w:r>
      <w:r>
        <w:t>约120-250元/人；含晚餐/电影票/饮品弹性，不含远距离交通</w:t>
      </w:r>
    </w:p>
    <w:p w14:paraId="41F212E1">
      <w:pPr>
        <w:pStyle w:val="165"/>
      </w:pPr>
      <w:r>
        <w:rPr>
          <w:b/>
          <w:color w:val="1F4E79"/>
        </w:rPr>
        <w:t xml:space="preserve">标签 </w:t>
      </w:r>
      <w:r>
        <w:t>movie, cinema, food, night, indoor, premium_screen</w:t>
      </w:r>
    </w:p>
    <w:p w14:paraId="610F37D6">
      <w:pPr>
        <w:pStyle w:val="165"/>
      </w:pPr>
      <w:r>
        <w:rPr>
          <w:b/>
          <w:color w:val="1F4E79"/>
        </w:rPr>
        <w:t xml:space="preserve">为什么推荐 </w:t>
      </w:r>
      <w:r>
        <w:t>这条路线把杭帮菜/创意家常菜晚餐、IMAX厅以实时排片为准和江桥万达广场夜间逛街串在一起，餐厅与影院集中在同一商圈或短途步行/打车范围内，夜间以室内活动为主，受天气影响较小。</w:t>
      </w:r>
    </w:p>
    <w:p w14:paraId="780666B9">
      <w:pPr>
        <w:pStyle w:val="165"/>
      </w:pPr>
      <w:r>
        <w:rPr>
          <w:b/>
          <w:color w:val="1F4E79"/>
        </w:rPr>
        <w:t xml:space="preserve">整体时间 &amp; 路线总览 </w:t>
      </w:r>
      <w:r>
        <w:t>出发 → 17:30-18:40 绿茶餐厅（江桥万达店） → 18:40-19:05 步行/取票/买饮品 → 19:05-21:20 万达影城（江桥万达广场IMAX店） → 21:20-22:00 江桥万达广场夜间逛街 → 返程</w:t>
      </w:r>
    </w:p>
    <w:p w14:paraId="5B6DF504">
      <w:pPr>
        <w:pStyle w:val="165"/>
      </w:pPr>
      <w:r>
        <w:rPr>
          <w:b/>
          <w:color w:val="1F4E79"/>
        </w:rPr>
        <w:t>一、17:30-18:40 绿茶餐厅（江桥万达店）</w:t>
      </w:r>
      <w:r>
        <w:rPr>
          <w:b/>
          <w:color w:val="1F4E79"/>
        </w:rPr>
        <w:br w:type="textWrapping"/>
      </w:r>
      <w:r>
        <w:t>具体地址：嘉定区金沙江西路1075号江桥万达广场</w:t>
      </w:r>
      <w:r>
        <w:rPr>
          <w:rFonts w:hint="eastAsia"/>
          <w:lang w:val="en-US" w:eastAsia="zh-CN"/>
        </w:rPr>
        <w:t>3楼</w:t>
      </w:r>
      <w:r>
        <w:t>。费用：70-130元/人。地点简介：主打杭帮菜/创意家常菜，适合作为观影前正餐或轻食补给。安排在电影前可以避免散场后餐厅排队，同时给取票、入场和买饮品留出缓冲时间。</w:t>
      </w:r>
    </w:p>
    <w:p w14:paraId="7E0B70A1">
      <w:pPr>
        <w:pStyle w:val="165"/>
      </w:pPr>
      <w:r>
        <w:rPr>
          <w:b/>
          <w:color w:val="1F4E79"/>
        </w:rPr>
        <w:t>二、18:40-19:05 步行/取票/购入观影饮品</w:t>
      </w:r>
      <w:r>
        <w:rPr>
          <w:b/>
          <w:color w:val="1F4E79"/>
        </w:rPr>
        <w:br w:type="textWrapping"/>
      </w:r>
      <w:r>
        <w:t>具体地址：嘉定区金沙江西路1075号江桥万达商业广场3楼。费用：可选消费。地点简介：提前到达影院所在商场或楼层，完成取票、检票前准备，确认影厅类型、场次时间和座位信息；特殊厅建议提前10-15分钟到场。</w:t>
      </w:r>
    </w:p>
    <w:p w14:paraId="5244CA0B">
      <w:pPr>
        <w:pStyle w:val="165"/>
      </w:pPr>
      <w:r>
        <w:rPr>
          <w:b/>
          <w:color w:val="1F4E79"/>
        </w:rPr>
        <w:t>三、19:05-21:20 万达影城（江桥万达广场IMAX店）</w:t>
      </w:r>
      <w:r>
        <w:rPr>
          <w:b/>
          <w:color w:val="1F4E79"/>
        </w:rPr>
        <w:br w:type="textWrapping"/>
      </w:r>
      <w:r>
        <w:t>具体地址：嘉定区金沙江西路1075号江桥万达商业广场3楼。费用：普通场按线上购票平台实时价，常见可从19.9元起；IMAX厅以实时排片为准，IMAX/4DX/CINITY/LUXE/LED/杜比等特殊厅通常更高。地点简介：影院地址为公开平台/展映影院名单核验信息，适合安排约2小时影片，加上入场和散场缓冲。</w:t>
      </w:r>
    </w:p>
    <w:p w14:paraId="346F6CE6">
      <w:pPr>
        <w:pStyle w:val="165"/>
      </w:pPr>
      <w:r>
        <w:rPr>
          <w:b/>
          <w:color w:val="1F4E79"/>
        </w:rPr>
        <w:t>四、21:20-22:00 江桥万达广场</w:t>
      </w:r>
      <w:r>
        <w:rPr>
          <w:b/>
          <w:color w:val="1F4E79"/>
        </w:rPr>
        <w:br w:type="textWrapping"/>
      </w:r>
      <w:r>
        <w:t>具体地址：嘉定区金沙江西路1075号。费用：免费或按实际消费。地点简介：散场后安排短途散步、商场闲逛或买甜品，既能消化晚餐，也能给观影后的聊天留出空间；22:00前结束，方便赶地铁末班或打车返程。</w:t>
      </w:r>
    </w:p>
    <w:p w14:paraId="55F56C44">
      <w:pPr>
        <w:pStyle w:val="166"/>
        <w:jc w:val="center"/>
      </w:pPr>
      <w:r>
        <w:rPr>
          <w:color w:val="B4B4B4"/>
        </w:rPr>
        <w:t>————————————————————————————————————</w:t>
      </w:r>
    </w:p>
    <w:p w14:paraId="4E2F454C">
      <w:pPr>
        <w:pStyle w:val="167"/>
      </w:pPr>
      <w:r>
        <w:t xml:space="preserve">行程 </w:t>
      </w:r>
      <w:r>
        <w:rPr>
          <w:rFonts w:hint="eastAsia"/>
          <w:lang w:val="en-US" w:eastAsia="zh-CN"/>
        </w:rPr>
        <w:t>22</w:t>
      </w:r>
      <w:r>
        <w:t>：CGV影城（南翔印象城</w:t>
      </w:r>
      <w:r>
        <w:rPr>
          <w:rFonts w:hint="eastAsia"/>
          <w:lang w:val="en-US" w:eastAsia="zh-CN"/>
        </w:rPr>
        <w:t>杜比ULTRA 4DX店</w:t>
      </w:r>
      <w:r>
        <w:t>） + 南京大牌档（南翔印象城MEGA店）｜大型商业体观影</w:t>
      </w:r>
    </w:p>
    <w:p w14:paraId="3E296EFB">
      <w:pPr>
        <w:pStyle w:val="165"/>
      </w:pPr>
      <w:r>
        <w:rPr>
          <w:b/>
          <w:color w:val="1F4E79"/>
        </w:rPr>
        <w:t xml:space="preserve">适用场景 </w:t>
      </w:r>
      <w:r>
        <w:t>夜晚 / 电影 / 美食 / 室内 / 嘉定区</w:t>
      </w:r>
    </w:p>
    <w:p w14:paraId="122F8402">
      <w:pPr>
        <w:pStyle w:val="165"/>
      </w:pPr>
      <w:r>
        <w:rPr>
          <w:b/>
          <w:color w:val="1F4E79"/>
        </w:rPr>
        <w:t xml:space="preserve">建议人数 </w:t>
      </w:r>
      <w:r>
        <w:t>1-4人；适合情侣、朋友、下班后临时观影，也适合独自观影放松</w:t>
      </w:r>
    </w:p>
    <w:p w14:paraId="28406B7D">
      <w:pPr>
        <w:pStyle w:val="165"/>
      </w:pPr>
      <w:r>
        <w:rPr>
          <w:b/>
          <w:color w:val="1F4E79"/>
        </w:rPr>
        <w:t xml:space="preserve">总时长 </w:t>
      </w:r>
      <w:r>
        <w:t>4.5小时（17:30-22:00），符合4-6小时小行程约束</w:t>
      </w:r>
    </w:p>
    <w:p w14:paraId="22882D01">
      <w:pPr>
        <w:pStyle w:val="165"/>
      </w:pPr>
      <w:r>
        <w:rPr>
          <w:b/>
          <w:color w:val="1F4E79"/>
        </w:rPr>
        <w:t xml:space="preserve">预算估计 </w:t>
      </w:r>
      <w:r>
        <w:t>约130-270元/人；含晚餐/电影票/饮品弹性，不含远距离交通</w:t>
      </w:r>
    </w:p>
    <w:p w14:paraId="56461BD1">
      <w:pPr>
        <w:pStyle w:val="165"/>
      </w:pPr>
      <w:r>
        <w:rPr>
          <w:b/>
          <w:color w:val="1F4E79"/>
        </w:rPr>
        <w:t xml:space="preserve">标签 </w:t>
      </w:r>
      <w:r>
        <w:t>movie, cinema, food, night, indoor</w:t>
      </w:r>
    </w:p>
    <w:p w14:paraId="40CB82EA">
      <w:pPr>
        <w:pStyle w:val="165"/>
      </w:pPr>
      <w:r>
        <w:rPr>
          <w:b/>
          <w:color w:val="1F4E79"/>
        </w:rPr>
        <w:t xml:space="preserve">为什么推荐 </w:t>
      </w:r>
      <w:r>
        <w:t>这条路线把南京菜/江浙小吃晚餐、南翔印象城影院/特殊厅以实时排片为准和南翔印象城MEGA室内逛街串在一起，餐厅与影院集中在同一商圈或短途步行/打车范围内，夜间以室内活动为主，受天气影响较小。</w:t>
      </w:r>
    </w:p>
    <w:p w14:paraId="4416E329">
      <w:pPr>
        <w:pStyle w:val="165"/>
      </w:pPr>
      <w:r>
        <w:rPr>
          <w:b/>
          <w:color w:val="1F4E79"/>
        </w:rPr>
        <w:t xml:space="preserve">整体时间 &amp; 路线总览 </w:t>
      </w:r>
      <w:r>
        <w:t>出发 → 17:30-18:40 南京大牌档（南翔印象城MEGA店） → 18:40-19:05 步行/取票/买饮品 → 19:05-21:20 CGV影城（</w:t>
      </w:r>
      <w:r>
        <w:rPr>
          <w:rFonts w:hint="eastAsia"/>
        </w:rPr>
        <w:t>南翔印象城杜比ULTRA 4DX店</w:t>
      </w:r>
      <w:r>
        <w:t>） → 21:20-22:00 南翔印象城MEGA → 返程</w:t>
      </w:r>
    </w:p>
    <w:p w14:paraId="38F40ECD">
      <w:pPr>
        <w:pStyle w:val="165"/>
      </w:pPr>
      <w:r>
        <w:rPr>
          <w:b/>
          <w:color w:val="1F4E79"/>
        </w:rPr>
        <w:t>一、17:30-18:40 南京大牌档（南翔印象城MEGA店）</w:t>
      </w:r>
      <w:r>
        <w:rPr>
          <w:b/>
          <w:color w:val="1F4E79"/>
        </w:rPr>
        <w:br w:type="textWrapping"/>
      </w:r>
      <w:r>
        <w:t>具体地址：嘉定区陈翔公路2299号南翔印象城MEGA</w:t>
      </w:r>
      <w:r>
        <w:rPr>
          <w:rFonts w:hint="eastAsia"/>
          <w:lang w:val="en-US" w:eastAsia="zh-CN"/>
        </w:rPr>
        <w:t xml:space="preserve"> 6层</w:t>
      </w:r>
      <w:r>
        <w:t>。费用：80-150元/人。地点简介：主打南京菜/江浙小吃，适合作为观影前正餐或轻食补给。安排在电影前可以避免散场后餐厅排队，同时给取票、入场和买饮品留出缓冲时间。</w:t>
      </w:r>
    </w:p>
    <w:p w14:paraId="09B00173">
      <w:pPr>
        <w:pStyle w:val="165"/>
      </w:pPr>
      <w:r>
        <w:rPr>
          <w:b/>
          <w:color w:val="1F4E79"/>
        </w:rPr>
        <w:t>二、18:40-19:05 步行/取票/购入观影饮品</w:t>
      </w:r>
      <w:r>
        <w:rPr>
          <w:b/>
          <w:color w:val="1F4E79"/>
        </w:rPr>
        <w:br w:type="textWrapping"/>
      </w:r>
      <w:r>
        <w:t>具体地址：嘉定区陈翔公路2299号5层05-52、6层06-05。费用：可选消费。地点简介：提前到达影院所在商场或楼层，完成取票、检票前准备，确认影厅类型、场次时间和座位信息；特殊厅建议提前10-15分钟到场。</w:t>
      </w:r>
    </w:p>
    <w:p w14:paraId="36584E62">
      <w:pPr>
        <w:pStyle w:val="165"/>
      </w:pPr>
      <w:r>
        <w:rPr>
          <w:b/>
          <w:color w:val="1F4E79"/>
        </w:rPr>
        <w:t>三、19:05-21:20 CGV影城（</w:t>
      </w:r>
      <w:r>
        <w:rPr>
          <w:rFonts w:hint="eastAsia"/>
          <w:b/>
          <w:color w:val="1F4E79"/>
        </w:rPr>
        <w:t>南翔印象城杜比ULTRA 4DX店</w:t>
      </w:r>
      <w:r>
        <w:rPr>
          <w:b/>
          <w:color w:val="1F4E79"/>
        </w:rPr>
        <w:t>）</w:t>
      </w:r>
      <w:r>
        <w:rPr>
          <w:b/>
          <w:color w:val="1F4E79"/>
        </w:rPr>
        <w:br w:type="textWrapping"/>
      </w:r>
      <w:r>
        <w:t>具体地址：嘉定区陈翔公路2299号5层05-52、6层06-05。费用：普通场按线上购票平台实时价，常见可从19.9元起；南翔印象城影院/特殊厅以实时排片为准，IMAX/4DX/CINITY/LUXE/LED/杜比等特殊厅通常更高。地点简介：影院地址为公开平台/展映影院名单核验信息，适合安排约2小时影片，加上入场和散场缓冲。</w:t>
      </w:r>
    </w:p>
    <w:p w14:paraId="616F4051">
      <w:pPr>
        <w:pStyle w:val="165"/>
      </w:pPr>
      <w:r>
        <w:rPr>
          <w:b/>
          <w:color w:val="1F4E79"/>
        </w:rPr>
        <w:t>四、21:20-22:00 南翔印象城MEGA</w:t>
      </w:r>
      <w:r>
        <w:rPr>
          <w:b/>
          <w:color w:val="1F4E79"/>
        </w:rPr>
        <w:br w:type="textWrapping"/>
      </w:r>
      <w:r>
        <w:t>具体地址：嘉定区陈翔公路2299号。费用：免费或按实际消费。地点简介：散场后安排短途散步、商场闲逛或买甜品，既能消化晚餐，也能给观影后的聊天留出空间；22:00前结束，方便赶地铁末班或打车返程。</w:t>
      </w:r>
    </w:p>
    <w:p w14:paraId="335F63E2">
      <w:pPr>
        <w:pStyle w:val="166"/>
        <w:jc w:val="center"/>
      </w:pPr>
      <w:r>
        <w:rPr>
          <w:color w:val="B4B4B4"/>
        </w:rPr>
        <w:t>————————————————————————————————————</w:t>
      </w:r>
    </w:p>
    <w:p w14:paraId="083B7A08">
      <w:pPr>
        <w:pStyle w:val="167"/>
      </w:pPr>
      <w:r>
        <w:t xml:space="preserve">行程 </w:t>
      </w:r>
      <w:r>
        <w:rPr>
          <w:rFonts w:hint="eastAsia"/>
          <w:lang w:val="en-US" w:eastAsia="zh-CN"/>
        </w:rPr>
        <w:t>2</w:t>
      </w:r>
      <w:r>
        <w:t>3：万达影城（松江万达广场IMAX店） + 西贝（</w:t>
      </w:r>
      <w:r>
        <w:rPr>
          <w:rFonts w:hint="eastAsia"/>
          <w:lang w:val="en-US" w:eastAsia="zh-CN"/>
        </w:rPr>
        <w:t>上海</w:t>
      </w:r>
      <w:r>
        <w:t>松江万达店）｜新城商圈观影</w:t>
      </w:r>
    </w:p>
    <w:p w14:paraId="35985CE5">
      <w:pPr>
        <w:pStyle w:val="165"/>
      </w:pPr>
      <w:r>
        <w:rPr>
          <w:b/>
          <w:color w:val="1F4E79"/>
        </w:rPr>
        <w:t xml:space="preserve">适用场景 </w:t>
      </w:r>
      <w:r>
        <w:t>夜晚 / 电影 / 美食 / 室内 / 松江区</w:t>
      </w:r>
    </w:p>
    <w:p w14:paraId="3BF8CD69">
      <w:pPr>
        <w:pStyle w:val="165"/>
      </w:pPr>
      <w:r>
        <w:rPr>
          <w:b/>
          <w:color w:val="1F4E79"/>
        </w:rPr>
        <w:t xml:space="preserve">建议人数 </w:t>
      </w:r>
      <w:r>
        <w:t>1-4人；适合情侣、朋友、下班后临时观影，也适合独自观影放松</w:t>
      </w:r>
    </w:p>
    <w:p w14:paraId="06E8E05B">
      <w:pPr>
        <w:pStyle w:val="165"/>
      </w:pPr>
      <w:r>
        <w:rPr>
          <w:b/>
          <w:color w:val="1F4E79"/>
        </w:rPr>
        <w:t xml:space="preserve">总时长 </w:t>
      </w:r>
      <w:r>
        <w:t>4.5小时（17:30-22:00），符合4-6小时小行程约束</w:t>
      </w:r>
    </w:p>
    <w:p w14:paraId="6D400FF8">
      <w:pPr>
        <w:pStyle w:val="165"/>
      </w:pPr>
      <w:r>
        <w:rPr>
          <w:b/>
          <w:color w:val="1F4E79"/>
        </w:rPr>
        <w:t xml:space="preserve">预算估计 </w:t>
      </w:r>
      <w:r>
        <w:t>约140-280元/人；含晚餐/电影票/饮品弹性，不含远距离交通</w:t>
      </w:r>
    </w:p>
    <w:p w14:paraId="0FA985B4">
      <w:pPr>
        <w:pStyle w:val="165"/>
      </w:pPr>
      <w:r>
        <w:rPr>
          <w:b/>
          <w:color w:val="1F4E79"/>
        </w:rPr>
        <w:t xml:space="preserve">标签 </w:t>
      </w:r>
      <w:r>
        <w:t>movie, cinema, food, night, indoor, premium_screen</w:t>
      </w:r>
    </w:p>
    <w:p w14:paraId="79061E0C">
      <w:pPr>
        <w:pStyle w:val="165"/>
      </w:pPr>
      <w:r>
        <w:rPr>
          <w:b/>
          <w:color w:val="1F4E79"/>
        </w:rPr>
        <w:t xml:space="preserve">为什么推荐 </w:t>
      </w:r>
      <w:r>
        <w:t>这条路线把西北菜/面食晚餐、IMAX厅以实时排片为准和松江万达广场夜间逛街串在一起，餐厅与影院集中在同一商圈或短途步行/打车范围内，夜间以室内活动为主，受天气影响较小。</w:t>
      </w:r>
    </w:p>
    <w:p w14:paraId="2F110671">
      <w:pPr>
        <w:pStyle w:val="165"/>
      </w:pPr>
      <w:r>
        <w:rPr>
          <w:b/>
          <w:color w:val="1F4E79"/>
        </w:rPr>
        <w:t xml:space="preserve">整体时间 &amp; 路线总览 </w:t>
      </w:r>
      <w:r>
        <w:t xml:space="preserve">出发 → 17:30-18:40 </w:t>
      </w:r>
      <w:r>
        <w:rPr>
          <w:rFonts w:hint="eastAsia"/>
        </w:rPr>
        <w:t>西贝（上海松江万达店）</w:t>
      </w:r>
      <w:r>
        <w:t xml:space="preserve"> → 18:40-19:05 步行/取票/买饮品 → 19:05-21:20 万达影城（松江万达广场IMAX店） → 21:20-22:00 松江万达广场→ 返程</w:t>
      </w:r>
    </w:p>
    <w:p w14:paraId="4811CA3C">
      <w:pPr>
        <w:pStyle w:val="165"/>
      </w:pPr>
      <w:r>
        <w:rPr>
          <w:b/>
          <w:color w:val="1F4E79"/>
        </w:rPr>
        <w:t xml:space="preserve">一、17:30-18:40 </w:t>
      </w:r>
      <w:r>
        <w:rPr>
          <w:rFonts w:hint="eastAsia"/>
          <w:b/>
          <w:color w:val="1F4E79"/>
        </w:rPr>
        <w:t>西贝（上海松江万达店）</w:t>
      </w:r>
      <w:r>
        <w:rPr>
          <w:b/>
          <w:color w:val="1F4E79"/>
        </w:rPr>
        <w:br w:type="textWrapping"/>
      </w:r>
      <w:r>
        <w:t>具体地址：松江区广富林路658/692号松江万达广场内。费用：90-160元/人。地点简介：主打西北菜/面食，适合作为观影前正餐或轻食补给。安排在电影前可以避免散场后餐厅排队，同时给取票、入场和买饮品留出缓冲时间。</w:t>
      </w:r>
    </w:p>
    <w:p w14:paraId="18251A58">
      <w:pPr>
        <w:pStyle w:val="165"/>
      </w:pPr>
      <w:r>
        <w:rPr>
          <w:b/>
          <w:color w:val="1F4E79"/>
        </w:rPr>
        <w:t>二、18:40-19:05 步行/取票/购入观影饮品</w:t>
      </w:r>
      <w:r>
        <w:rPr>
          <w:b/>
          <w:color w:val="1F4E79"/>
        </w:rPr>
        <w:br w:type="textWrapping"/>
      </w:r>
      <w:r>
        <w:t>具体地址：松江区广富林路692号松江万达广场4楼。费用：可选消费。地点简介：提前到达影院所在商场或楼层，完成取票、检票前准备，确认影厅类型、场次时间和座位信息；特殊厅建议提前10-15分钟到场。</w:t>
      </w:r>
    </w:p>
    <w:p w14:paraId="25DA8796">
      <w:pPr>
        <w:pStyle w:val="165"/>
      </w:pPr>
      <w:r>
        <w:rPr>
          <w:b/>
          <w:color w:val="1F4E79"/>
        </w:rPr>
        <w:t>三、19:05-21:20 万达影城（松江万达广场IMAX店）</w:t>
      </w:r>
      <w:r>
        <w:rPr>
          <w:b/>
          <w:color w:val="1F4E79"/>
        </w:rPr>
        <w:br w:type="textWrapping"/>
      </w:r>
      <w:r>
        <w:t>具体地址：松江区广富林路692号松江万达广场4楼。费用：普通场按线上购票平台实时价，常见可从19.9元起；IMAX厅以实时排片为准，IMAX/4DX/CINITY/LUXE/LED/杜比等特殊厅通常更高。地点简介：影院地址为公开平台/展映影院名单核验信息，适合安排约2小时影片，加上入场和散场缓冲。</w:t>
      </w:r>
    </w:p>
    <w:p w14:paraId="075CACA5">
      <w:pPr>
        <w:pStyle w:val="165"/>
      </w:pPr>
      <w:r>
        <w:rPr>
          <w:b/>
          <w:color w:val="1F4E79"/>
        </w:rPr>
        <w:t>四、21:20-22:00 松江万达广场</w:t>
      </w:r>
      <w:r>
        <w:rPr>
          <w:b/>
          <w:color w:val="1F4E79"/>
        </w:rPr>
        <w:br w:type="textWrapping"/>
      </w:r>
      <w:r>
        <w:t>具体地址：松江区广富林路692号。费用：免费或按实际消费。地点简介：散场后安排短途散步、商场闲逛或买甜品，既能消化晚餐，也能给观影后的聊天留出空间；22:00前结束，方便赶地铁末班或打车返程。</w:t>
      </w:r>
    </w:p>
    <w:p w14:paraId="3804D5B7">
      <w:pPr>
        <w:pStyle w:val="166"/>
        <w:jc w:val="center"/>
      </w:pPr>
      <w:r>
        <w:rPr>
          <w:color w:val="B4B4B4"/>
        </w:rPr>
        <w:t>————————————————————————————————————</w:t>
      </w:r>
    </w:p>
    <w:p w14:paraId="7CAD1A52">
      <w:pPr>
        <w:pStyle w:val="167"/>
      </w:pPr>
      <w:r>
        <w:t xml:space="preserve">行程 </w:t>
      </w:r>
      <w:r>
        <w:rPr>
          <w:rFonts w:hint="eastAsia"/>
          <w:lang w:val="en-US" w:eastAsia="zh-CN"/>
        </w:rPr>
        <w:t>2</w:t>
      </w:r>
      <w:r>
        <w:t xml:space="preserve">4：星轶IMAX影城（九亭U天地旗舰店） + </w:t>
      </w:r>
      <w:r>
        <w:rPr>
          <w:rFonts w:hint="eastAsia"/>
          <w:lang w:val="en-US" w:eastAsia="zh-CN"/>
        </w:rPr>
        <w:t>市井陆两火盆牛肉（九亭店）</w:t>
      </w:r>
      <w:r>
        <w:t>｜九亭地铁周边观影</w:t>
      </w:r>
    </w:p>
    <w:p w14:paraId="73096A33">
      <w:pPr>
        <w:pStyle w:val="165"/>
      </w:pPr>
      <w:r>
        <w:rPr>
          <w:b/>
          <w:color w:val="1F4E79"/>
        </w:rPr>
        <w:t xml:space="preserve">适用场景 </w:t>
      </w:r>
      <w:r>
        <w:t>夜晚 / 电影 / 美食 / 室内 / 松江区</w:t>
      </w:r>
    </w:p>
    <w:p w14:paraId="1D0A0791">
      <w:pPr>
        <w:pStyle w:val="165"/>
      </w:pPr>
      <w:r>
        <w:rPr>
          <w:b/>
          <w:color w:val="1F4E79"/>
        </w:rPr>
        <w:t xml:space="preserve">建议人数 </w:t>
      </w:r>
      <w:r>
        <w:t>1-4人；适合情侣、朋友、下班后临时观影，也适合独自观影放松</w:t>
      </w:r>
    </w:p>
    <w:p w14:paraId="7ECC829F">
      <w:pPr>
        <w:pStyle w:val="165"/>
      </w:pPr>
      <w:r>
        <w:rPr>
          <w:b/>
          <w:color w:val="1F4E79"/>
        </w:rPr>
        <w:t xml:space="preserve">总时长 </w:t>
      </w:r>
      <w:r>
        <w:t>4.5小时（17:30-22:00），符合4-6小时小行程约束</w:t>
      </w:r>
    </w:p>
    <w:p w14:paraId="69294C57">
      <w:pPr>
        <w:pStyle w:val="165"/>
      </w:pPr>
      <w:r>
        <w:rPr>
          <w:b/>
          <w:color w:val="1F4E79"/>
        </w:rPr>
        <w:t xml:space="preserve">预算估计 </w:t>
      </w:r>
      <w:r>
        <w:t>约120-270元/人；含晚餐/电影票/饮品弹性，不含远距离交通</w:t>
      </w:r>
    </w:p>
    <w:p w14:paraId="1F22D83A">
      <w:pPr>
        <w:pStyle w:val="165"/>
      </w:pPr>
      <w:r>
        <w:rPr>
          <w:b/>
          <w:color w:val="1F4E79"/>
        </w:rPr>
        <w:t xml:space="preserve">标签 </w:t>
      </w:r>
      <w:r>
        <w:t>movie, cinema, food, night, indoor, premium_screen</w:t>
      </w:r>
    </w:p>
    <w:p w14:paraId="1962635A">
      <w:pPr>
        <w:pStyle w:val="165"/>
      </w:pPr>
      <w:r>
        <w:rPr>
          <w:b/>
          <w:color w:val="1F4E79"/>
        </w:rPr>
        <w:t xml:space="preserve">为什么推荐 </w:t>
      </w:r>
      <w:r>
        <w:t>这条路线把商场餐饮集合晚餐、IMAX厅以实时排片为准和九亭U天地室内逛街串在一起，餐厅与影院集中在同一商圈或短途步行/打车范围内，夜间以室内活动为主，受天气影响较小。</w:t>
      </w:r>
    </w:p>
    <w:p w14:paraId="3BA756BF">
      <w:pPr>
        <w:pStyle w:val="165"/>
      </w:pPr>
      <w:r>
        <w:rPr>
          <w:b/>
          <w:color w:val="1F4E79"/>
        </w:rPr>
        <w:t xml:space="preserve">整体时间 &amp; 路线总览 </w:t>
      </w:r>
      <w:r>
        <w:t xml:space="preserve">出发 → 17:30-18:40 </w:t>
      </w:r>
      <w:r>
        <w:rPr>
          <w:rFonts w:hint="eastAsia"/>
        </w:rPr>
        <w:t>市井陆两火盆牛肉（九亭店）</w:t>
      </w:r>
      <w:r>
        <w:t xml:space="preserve"> → 18:40-19:05 步行/取票/买饮品 → 19:05-21:20 星轶IMAX影城（九亭U天地旗舰店） → 21:20-22:00 九亭U天地 → 返程</w:t>
      </w:r>
    </w:p>
    <w:p w14:paraId="3A48EB13">
      <w:pPr>
        <w:pStyle w:val="165"/>
      </w:pPr>
      <w:r>
        <w:rPr>
          <w:b/>
          <w:color w:val="1F4E79"/>
        </w:rPr>
        <w:t xml:space="preserve">一、17:30-18:40 </w:t>
      </w:r>
      <w:r>
        <w:rPr>
          <w:rFonts w:hint="eastAsia"/>
          <w:b/>
          <w:color w:val="1F4E79"/>
        </w:rPr>
        <w:t>市井陆两火盆牛肉（九亭店）</w:t>
      </w:r>
      <w:r>
        <w:rPr>
          <w:b/>
          <w:color w:val="1F4E79"/>
        </w:rPr>
        <w:br w:type="textWrapping"/>
      </w:r>
      <w:r>
        <w:t>具体地址：松江区九亭镇蒲汇路178弄九亭U天地</w:t>
      </w:r>
      <w:r>
        <w:rPr>
          <w:rFonts w:hint="eastAsia"/>
          <w:lang w:val="en-US" w:eastAsia="zh-CN"/>
        </w:rPr>
        <w:t>1楼</w:t>
      </w:r>
      <w:r>
        <w:t>。费用：70-150元/人。</w:t>
      </w:r>
    </w:p>
    <w:p w14:paraId="06DF3FD1">
      <w:pPr>
        <w:pStyle w:val="165"/>
      </w:pPr>
      <w:r>
        <w:rPr>
          <w:b/>
          <w:color w:val="1F4E79"/>
        </w:rPr>
        <w:t>二、18:40-19:05 步行/取票/购入观影饮品</w:t>
      </w:r>
      <w:r>
        <w:rPr>
          <w:b/>
          <w:color w:val="1F4E79"/>
        </w:rPr>
        <w:br w:type="textWrapping"/>
      </w:r>
      <w:r>
        <w:t>具体地址：松江区九亭镇蒲汇路178弄九亭U天地2楼。费用：可选消费。地点简介：提前到达影院所在商场或楼层，完成取票、检票前准备，确认影厅类型、场次时间和座位信息；特殊厅建议提前10-15分钟到场。</w:t>
      </w:r>
    </w:p>
    <w:p w14:paraId="57EE51D4">
      <w:pPr>
        <w:pStyle w:val="165"/>
      </w:pPr>
      <w:r>
        <w:rPr>
          <w:b/>
          <w:color w:val="1F4E79"/>
        </w:rPr>
        <w:t>三、19:05-21:20 星轶IMAX影城（九亭U天地旗舰店）</w:t>
      </w:r>
      <w:r>
        <w:rPr>
          <w:b/>
          <w:color w:val="1F4E79"/>
        </w:rPr>
        <w:br w:type="textWrapping"/>
      </w:r>
      <w:r>
        <w:t>具体地址：松江区九亭镇蒲汇路178弄九亭U天地2楼。费用：普通场按线上购票平台实时价，常见可从19.9元起；IMAX厅以实时排片为准，IMAX/4DX/CINITY/LUXE/LED/杜比等特殊厅通常更高。地点简介：影院地址为公开平台/展映影院名单核验信息，适合安排约2小时影片，加上入场和散场缓冲。</w:t>
      </w:r>
    </w:p>
    <w:p w14:paraId="38AB8650">
      <w:pPr>
        <w:pStyle w:val="165"/>
      </w:pPr>
      <w:r>
        <w:rPr>
          <w:b/>
          <w:color w:val="1F4E79"/>
        </w:rPr>
        <w:t>四、21:20-22:00 九亭U天地</w:t>
      </w:r>
      <w:r>
        <w:rPr>
          <w:b/>
          <w:color w:val="1F4E79"/>
        </w:rPr>
        <w:br w:type="textWrapping"/>
      </w:r>
      <w:r>
        <w:t>具体地址：松江区九亭镇蒲汇路178弄。费用：免费或按实际消费。地点简介：散场后安排短途散步、商场闲逛或买甜品，既能消化晚餐，也能给观影后的聊天留出空间；22:00前结束，方便赶地铁末班或打车返程。</w:t>
      </w:r>
    </w:p>
    <w:p w14:paraId="03E5DF8F">
      <w:pPr>
        <w:pStyle w:val="166"/>
        <w:jc w:val="center"/>
      </w:pPr>
      <w:r>
        <w:rPr>
          <w:color w:val="B4B4B4"/>
        </w:rPr>
        <w:t>————————————————————————————————————</w:t>
      </w:r>
    </w:p>
    <w:p w14:paraId="35C8342B">
      <w:pPr>
        <w:pStyle w:val="167"/>
      </w:pPr>
      <w:r>
        <w:t xml:space="preserve">行程 </w:t>
      </w:r>
      <w:r>
        <w:rPr>
          <w:rFonts w:hint="eastAsia"/>
          <w:lang w:val="en-US" w:eastAsia="zh-CN"/>
        </w:rPr>
        <w:t>25</w:t>
      </w:r>
      <w:r>
        <w:t xml:space="preserve">：CGV影城（青浦天空万科广场IMAX店） + </w:t>
      </w:r>
      <w:r>
        <w:rPr>
          <w:rFonts w:hint="eastAsia"/>
          <w:lang w:val="en-US" w:eastAsia="zh-CN"/>
        </w:rPr>
        <w:t>南里山房·新淮扬菜（天空万科广场店）</w:t>
      </w:r>
      <w:r>
        <w:t>｜虹桥西片区观影</w:t>
      </w:r>
    </w:p>
    <w:p w14:paraId="5FA2CE71">
      <w:pPr>
        <w:pStyle w:val="165"/>
      </w:pPr>
      <w:r>
        <w:rPr>
          <w:b/>
          <w:color w:val="1F4E79"/>
        </w:rPr>
        <w:t xml:space="preserve">适用场景 </w:t>
      </w:r>
      <w:r>
        <w:t>夜晚 / 电影 / 美食 / 室内 / 青浦区</w:t>
      </w:r>
    </w:p>
    <w:p w14:paraId="581C19DD">
      <w:pPr>
        <w:pStyle w:val="165"/>
      </w:pPr>
      <w:r>
        <w:rPr>
          <w:b/>
          <w:color w:val="1F4E79"/>
        </w:rPr>
        <w:t xml:space="preserve">建议人数 </w:t>
      </w:r>
      <w:r>
        <w:t>1-4人；适合情侣、朋友、下班后临时观影，也适合独自观影放松</w:t>
      </w:r>
    </w:p>
    <w:p w14:paraId="2CA5B4DF">
      <w:pPr>
        <w:pStyle w:val="165"/>
      </w:pPr>
      <w:r>
        <w:rPr>
          <w:b/>
          <w:color w:val="1F4E79"/>
        </w:rPr>
        <w:t xml:space="preserve">总时长 </w:t>
      </w:r>
      <w:r>
        <w:t>4.5小时（17:30-22:00），符合4-6小时小行程约束</w:t>
      </w:r>
    </w:p>
    <w:p w14:paraId="2AE9C108">
      <w:pPr>
        <w:pStyle w:val="165"/>
      </w:pPr>
      <w:r>
        <w:rPr>
          <w:b/>
          <w:color w:val="1F4E79"/>
        </w:rPr>
        <w:t xml:space="preserve">预算估计 </w:t>
      </w:r>
      <w:r>
        <w:t>约140-290元/人；含晚餐/电影票/饮品弹性，不含远距离交通</w:t>
      </w:r>
    </w:p>
    <w:p w14:paraId="18241E78">
      <w:pPr>
        <w:pStyle w:val="165"/>
      </w:pPr>
      <w:r>
        <w:rPr>
          <w:b/>
          <w:color w:val="1F4E79"/>
        </w:rPr>
        <w:t xml:space="preserve">标签 </w:t>
      </w:r>
      <w:r>
        <w:t>movie, cinema, food, night, indoor, premium_screen, friends</w:t>
      </w:r>
    </w:p>
    <w:p w14:paraId="3C550AE0">
      <w:pPr>
        <w:pStyle w:val="165"/>
      </w:pPr>
      <w:r>
        <w:rPr>
          <w:b/>
          <w:color w:val="1F4E79"/>
        </w:rPr>
        <w:t xml:space="preserve">为什么推荐 </w:t>
      </w:r>
      <w:r>
        <w:t>这条路线把商场餐饮晚餐、IMAX/4DX等特殊厅以实时排片为准和天空万科广场室内休闲串在一起，餐厅与影院集中在同一商圈或短途步行/打车范围内，夜间以室内活动为主，受天气影响较小。</w:t>
      </w:r>
    </w:p>
    <w:p w14:paraId="0EB6495E">
      <w:pPr>
        <w:pStyle w:val="165"/>
      </w:pPr>
      <w:r>
        <w:rPr>
          <w:b/>
          <w:color w:val="1F4E79"/>
        </w:rPr>
        <w:t xml:space="preserve">整体时间 &amp; 路线总览 </w:t>
      </w:r>
      <w:r>
        <w:t xml:space="preserve">出发 → 17:30-18:40 </w:t>
      </w:r>
      <w:r>
        <w:rPr>
          <w:rFonts w:hint="eastAsia"/>
        </w:rPr>
        <w:t>南里山房·新淮扬菜（天空万科广场店）</w:t>
      </w:r>
      <w:r>
        <w:t xml:space="preserve"> → 18:40-19:05 步行/取票/买饮品 → 19:05-21:20 CGV影城（青浦天空万科广场IMAX店） → 21:20-22:00 天空万科广场→ 返程</w:t>
      </w:r>
    </w:p>
    <w:p w14:paraId="5C2940AD">
      <w:pPr>
        <w:pStyle w:val="165"/>
      </w:pPr>
      <w:r>
        <w:rPr>
          <w:b/>
          <w:color w:val="1F4E79"/>
        </w:rPr>
        <w:t xml:space="preserve">一、17:30-18:40 </w:t>
      </w:r>
      <w:r>
        <w:rPr>
          <w:rFonts w:hint="eastAsia"/>
          <w:b/>
          <w:color w:val="1F4E79"/>
        </w:rPr>
        <w:t>南里山房·新淮扬菜（天空万科广场店）</w:t>
      </w:r>
      <w:r>
        <w:rPr>
          <w:b/>
          <w:color w:val="1F4E79"/>
        </w:rPr>
        <w:br w:type="textWrapping"/>
      </w:r>
      <w:r>
        <w:t>具体地址：青浦区徐泾镇崧泽大道2229弄天空万科广场内。费用：90-170元/人。</w:t>
      </w:r>
    </w:p>
    <w:p w14:paraId="1436D9D4">
      <w:pPr>
        <w:pStyle w:val="165"/>
      </w:pPr>
      <w:r>
        <w:rPr>
          <w:b/>
          <w:color w:val="1F4E79"/>
        </w:rPr>
        <w:t>二、18:40-19:05 步行/取票/购入观影饮品</w:t>
      </w:r>
      <w:r>
        <w:rPr>
          <w:b/>
          <w:color w:val="1F4E79"/>
        </w:rPr>
        <w:br w:type="textWrapping"/>
      </w:r>
      <w:r>
        <w:t>具体地址：青浦区徐泾镇崧泽大道2229弄天空万科广场3楼。费用：可选消费。地点简介：提前到达影院所在商场或楼层，完成取票、检票前准备，确认影厅类型、场次时间和座位信息；特殊厅建议提前10-15分钟到场。</w:t>
      </w:r>
    </w:p>
    <w:p w14:paraId="1251A3C7">
      <w:pPr>
        <w:pStyle w:val="165"/>
      </w:pPr>
      <w:r>
        <w:rPr>
          <w:b/>
          <w:color w:val="1F4E79"/>
        </w:rPr>
        <w:t>三、19:05-21:20 CGV影城（青浦天空万科广场IMAX店）</w:t>
      </w:r>
      <w:r>
        <w:rPr>
          <w:b/>
          <w:color w:val="1F4E79"/>
        </w:rPr>
        <w:br w:type="textWrapping"/>
      </w:r>
      <w:r>
        <w:t>具体地址：青浦区徐泾镇崧泽大道2229弄天空万科广场3楼。费用：普通场按线上购票平台实时价，常见可从19.9元起；IMAX/4DX等特殊厅以实时排片为准，IMAX/4DX/CINITY/LUXE/LED/杜比等特殊厅通常更高。地点简介：影院地址为公开平台/展映影院名单核验信息，适合安排约2小时影片，加上入场和散场缓冲。</w:t>
      </w:r>
    </w:p>
    <w:p w14:paraId="495C5A77">
      <w:pPr>
        <w:pStyle w:val="165"/>
      </w:pPr>
      <w:r>
        <w:rPr>
          <w:b/>
          <w:color w:val="1F4E79"/>
        </w:rPr>
        <w:t>四、21:20-22:00 天空万科广场</w:t>
      </w:r>
      <w:r>
        <w:rPr>
          <w:b/>
          <w:color w:val="1F4E79"/>
        </w:rPr>
        <w:br w:type="textWrapping"/>
      </w:r>
      <w:r>
        <w:t>具体地址：青浦区崧泽大道2229弄。费用：免费或按实际消费。地点简介：散场后安排短途散步、商场闲逛或买甜品，既能消化晚餐，也能给观影后的聊天留出空间；22:00前结束，方便赶地铁末班或打车返程。</w:t>
      </w:r>
    </w:p>
    <w:p w14:paraId="107F4682">
      <w:pPr>
        <w:pStyle w:val="166"/>
        <w:jc w:val="center"/>
      </w:pPr>
      <w:r>
        <w:rPr>
          <w:color w:val="B4B4B4"/>
        </w:rPr>
        <w:t>————————————————————————————————————</w:t>
      </w:r>
    </w:p>
    <w:p w14:paraId="566A1499">
      <w:pPr>
        <w:pStyle w:val="167"/>
      </w:pPr>
      <w:r>
        <w:t xml:space="preserve">行程 </w:t>
      </w:r>
      <w:r>
        <w:rPr>
          <w:rFonts w:hint="eastAsia"/>
          <w:lang w:val="en-US" w:eastAsia="zh-CN"/>
        </w:rPr>
        <w:t>26</w:t>
      </w:r>
      <w:r>
        <w:t xml:space="preserve">：SFC上影国际影城（虹桥食尚天地店） + </w:t>
      </w:r>
      <w:r>
        <w:rPr>
          <w:rFonts w:hint="eastAsia"/>
          <w:lang w:val="en-US" w:eastAsia="zh-CN"/>
        </w:rPr>
        <w:t>满湘汇·新派浙湘味（虹桥食尚天地店）</w:t>
      </w:r>
      <w:r>
        <w:t>｜美食街+电影</w:t>
      </w:r>
    </w:p>
    <w:p w14:paraId="2DEC036D">
      <w:pPr>
        <w:pStyle w:val="165"/>
      </w:pPr>
      <w:r>
        <w:rPr>
          <w:b/>
          <w:color w:val="1F4E79"/>
        </w:rPr>
        <w:t xml:space="preserve">适用场景 </w:t>
      </w:r>
      <w:r>
        <w:t>夜晚 / 电影 / 美食 / 室内 / 青浦区</w:t>
      </w:r>
    </w:p>
    <w:p w14:paraId="1D356E7C">
      <w:pPr>
        <w:pStyle w:val="165"/>
      </w:pPr>
      <w:r>
        <w:rPr>
          <w:b/>
          <w:color w:val="1F4E79"/>
        </w:rPr>
        <w:t xml:space="preserve">建议人数 </w:t>
      </w:r>
      <w:r>
        <w:t>1-4人；适合情侣、朋友、下班后临时观影，也适合独自观影放松</w:t>
      </w:r>
    </w:p>
    <w:p w14:paraId="2D51E154">
      <w:pPr>
        <w:pStyle w:val="165"/>
      </w:pPr>
      <w:r>
        <w:rPr>
          <w:b/>
          <w:color w:val="1F4E79"/>
        </w:rPr>
        <w:t xml:space="preserve">总时长 </w:t>
      </w:r>
      <w:r>
        <w:t>4.5小时（17:30-22:00），符合4-6小时小行程约束</w:t>
      </w:r>
    </w:p>
    <w:p w14:paraId="76BE03A9">
      <w:pPr>
        <w:pStyle w:val="165"/>
      </w:pPr>
      <w:r>
        <w:rPr>
          <w:b/>
          <w:color w:val="1F4E79"/>
        </w:rPr>
        <w:t xml:space="preserve">预算估计 </w:t>
      </w:r>
      <w:r>
        <w:t>约120-270元/人；含晚餐/电影票/饮品弹性，不含远距离交通</w:t>
      </w:r>
    </w:p>
    <w:p w14:paraId="0AB678A8">
      <w:pPr>
        <w:pStyle w:val="165"/>
      </w:pPr>
      <w:r>
        <w:rPr>
          <w:b/>
          <w:color w:val="1F4E79"/>
        </w:rPr>
        <w:t xml:space="preserve">标签 </w:t>
      </w:r>
      <w:r>
        <w:t>movie, cinema, food, night, indoor</w:t>
      </w:r>
    </w:p>
    <w:p w14:paraId="2C8FD148">
      <w:pPr>
        <w:pStyle w:val="165"/>
      </w:pPr>
      <w:r>
        <w:rPr>
          <w:b/>
          <w:color w:val="1F4E79"/>
        </w:rPr>
        <w:t xml:space="preserve">为什么推荐 </w:t>
      </w:r>
      <w:r>
        <w:t>这条路线把餐饮集合、虹桥食尚天地影院和虹桥食尚天地夜间步行串在一起，餐厅与影院集中在同一商圈或短途步行/打车范围内，夜间以室内活动为主，受天气影响较小。</w:t>
      </w:r>
    </w:p>
    <w:p w14:paraId="3EAC07DB">
      <w:pPr>
        <w:pStyle w:val="165"/>
      </w:pPr>
      <w:r>
        <w:rPr>
          <w:b/>
          <w:color w:val="1F4E79"/>
        </w:rPr>
        <w:t xml:space="preserve">整体时间 &amp; 路线总览 </w:t>
      </w:r>
      <w:r>
        <w:t xml:space="preserve">出发 → 17:30-18:40 </w:t>
      </w:r>
      <w:r>
        <w:rPr>
          <w:rFonts w:hint="eastAsia"/>
        </w:rPr>
        <w:t>满湘汇·新派浙湘味（虹桥食尚天地店）</w:t>
      </w:r>
      <w:r>
        <w:t xml:space="preserve"> → 18:40-19:05 步行/取票/买饮品 → 19:05-21:20 SFC上影国际影城（虹桥食尚天地店） → 21:20-22:00 虹桥食尚天地 → 返程</w:t>
      </w:r>
    </w:p>
    <w:p w14:paraId="24D1CF4D">
      <w:pPr>
        <w:pStyle w:val="165"/>
      </w:pPr>
      <w:r>
        <w:rPr>
          <w:b/>
          <w:color w:val="1F4E79"/>
        </w:rPr>
        <w:t xml:space="preserve">一、17:30-18:40 </w:t>
      </w:r>
      <w:r>
        <w:rPr>
          <w:rFonts w:hint="eastAsia"/>
          <w:b/>
          <w:color w:val="1F4E79"/>
        </w:rPr>
        <w:t>满湘汇·新派浙湘味（虹桥食尚天地店）</w:t>
      </w:r>
      <w:r>
        <w:rPr>
          <w:b/>
          <w:color w:val="1F4E79"/>
        </w:rPr>
        <w:br w:type="textWrapping"/>
      </w:r>
      <w:r>
        <w:t>具体地址：青浦区徐泾镇沪青平公路1899号</w:t>
      </w:r>
      <w:r>
        <w:rPr>
          <w:rFonts w:hint="eastAsia"/>
          <w:lang w:val="en-US" w:eastAsia="zh-CN"/>
        </w:rPr>
        <w:t>1幢2楼</w:t>
      </w:r>
      <w:r>
        <w:t>。费用：70-150元/人。</w:t>
      </w:r>
    </w:p>
    <w:p w14:paraId="735899C9">
      <w:pPr>
        <w:pStyle w:val="165"/>
      </w:pPr>
      <w:r>
        <w:rPr>
          <w:b/>
          <w:color w:val="1F4E79"/>
        </w:rPr>
        <w:t>二、18:40-19:05 步行/取票/购入观影饮品</w:t>
      </w:r>
      <w:r>
        <w:rPr>
          <w:b/>
          <w:color w:val="1F4E79"/>
        </w:rPr>
        <w:br w:type="textWrapping"/>
      </w:r>
      <w:r>
        <w:t>具体地址：青浦区徐泾镇沪青平公路1899号1幢5楼。费用：可选消费。地点简介：提前到达影院所在商场或楼层，完成取票、检票前准备，确认影厅类型、场次时间和座位信息；特殊厅建议提前10-15分钟到场。</w:t>
      </w:r>
    </w:p>
    <w:p w14:paraId="43D38FF4">
      <w:pPr>
        <w:pStyle w:val="165"/>
      </w:pPr>
      <w:r>
        <w:rPr>
          <w:b/>
          <w:color w:val="1F4E79"/>
        </w:rPr>
        <w:t>三、19:05-21:20 SFC上影国际影城（虹桥食尚天地店）</w:t>
      </w:r>
      <w:r>
        <w:rPr>
          <w:b/>
          <w:color w:val="1F4E79"/>
        </w:rPr>
        <w:br w:type="textWrapping"/>
      </w:r>
      <w:r>
        <w:t>具体地址：青浦区徐泾镇沪青平公路1899号1幢5楼。费用：普通场按线上购票平台实时价，常见可从19.9元起；虹桥食尚天地影院，IMAX/4DX/CINITY/LUXE/LED/杜比等特殊厅通常更高。地点简介：影院地址为公开平台/展映影院名单核验信息，适合安排约2小时影片，加上入场和散场缓冲。</w:t>
      </w:r>
    </w:p>
    <w:p w14:paraId="3A91B157">
      <w:pPr>
        <w:pStyle w:val="165"/>
      </w:pPr>
      <w:r>
        <w:rPr>
          <w:b/>
          <w:color w:val="1F4E79"/>
        </w:rPr>
        <w:t>四、21:20-22:00 虹桥食尚天地</w:t>
      </w:r>
      <w:r>
        <w:rPr>
          <w:b/>
          <w:color w:val="1F4E79"/>
        </w:rPr>
        <w:br w:type="textWrapping"/>
      </w:r>
      <w:r>
        <w:t>具体地址：青浦区沪青平公路1899号。费用：免费或按实际消费。地点简介：散场后安排短途散步、商场闲逛或买甜品，既能消化晚餐，也能给观影后的聊天留出空间；22:00前结束，方便赶地铁末班或打车返程。</w:t>
      </w:r>
    </w:p>
    <w:p w14:paraId="0346195F">
      <w:pPr>
        <w:pStyle w:val="166"/>
        <w:jc w:val="center"/>
      </w:pPr>
      <w:r>
        <w:rPr>
          <w:color w:val="B4B4B4"/>
        </w:rPr>
        <w:t>————————————————————————————————————</w:t>
      </w:r>
    </w:p>
    <w:p w14:paraId="2BDEB4ED">
      <w:pPr>
        <w:pStyle w:val="167"/>
      </w:pPr>
      <w:r>
        <w:t xml:space="preserve">行程 </w:t>
      </w:r>
      <w:r>
        <w:rPr>
          <w:rFonts w:hint="eastAsia"/>
          <w:lang w:val="en-US" w:eastAsia="zh-CN"/>
        </w:rPr>
        <w:t>27</w:t>
      </w:r>
      <w:r>
        <w:t xml:space="preserve">：SFC上影影城（南桥百联店） + </w:t>
      </w:r>
      <w:r>
        <w:rPr>
          <w:rFonts w:hint="eastAsia"/>
          <w:lang w:val="en-US" w:eastAsia="zh-CN"/>
        </w:rPr>
        <w:t>申梦（南桥店）</w:t>
      </w:r>
      <w:r>
        <w:t>｜南桥商圈观影</w:t>
      </w:r>
    </w:p>
    <w:p w14:paraId="68D137C5">
      <w:pPr>
        <w:pStyle w:val="165"/>
      </w:pPr>
      <w:r>
        <w:rPr>
          <w:b/>
          <w:color w:val="1F4E79"/>
        </w:rPr>
        <w:t xml:space="preserve">适用场景 </w:t>
      </w:r>
      <w:r>
        <w:t>夜晚 / 电影 / 美食 / 室内 / 奉贤区</w:t>
      </w:r>
    </w:p>
    <w:p w14:paraId="5A8498E3">
      <w:pPr>
        <w:pStyle w:val="165"/>
      </w:pPr>
      <w:r>
        <w:rPr>
          <w:b/>
          <w:color w:val="1F4E79"/>
        </w:rPr>
        <w:t xml:space="preserve">建议人数 </w:t>
      </w:r>
      <w:r>
        <w:t>1-4人；适合情侣、朋友、下班后临时观影，也适合独自观影放松</w:t>
      </w:r>
    </w:p>
    <w:p w14:paraId="0DEE3EB2">
      <w:pPr>
        <w:pStyle w:val="165"/>
      </w:pPr>
      <w:r>
        <w:rPr>
          <w:b/>
          <w:color w:val="1F4E79"/>
        </w:rPr>
        <w:t xml:space="preserve">总时长 </w:t>
      </w:r>
      <w:r>
        <w:t>4.5小时（17:30-22:00），符合4-6小时小行程约束</w:t>
      </w:r>
    </w:p>
    <w:p w14:paraId="56D57434">
      <w:pPr>
        <w:pStyle w:val="165"/>
      </w:pPr>
      <w:r>
        <w:rPr>
          <w:b/>
          <w:color w:val="1F4E79"/>
        </w:rPr>
        <w:t xml:space="preserve">预算估计 </w:t>
      </w:r>
      <w:r>
        <w:t>约130-270元/人；含晚餐/电影票/饮品弹性，不含远距离交通</w:t>
      </w:r>
    </w:p>
    <w:p w14:paraId="0557169A">
      <w:pPr>
        <w:pStyle w:val="165"/>
      </w:pPr>
      <w:r>
        <w:rPr>
          <w:b/>
          <w:color w:val="1F4E79"/>
        </w:rPr>
        <w:t xml:space="preserve">标签 </w:t>
      </w:r>
      <w:r>
        <w:t>movie, cinema, food, night, indoor</w:t>
      </w:r>
    </w:p>
    <w:p w14:paraId="18AB83A9">
      <w:pPr>
        <w:pStyle w:val="165"/>
      </w:pPr>
      <w:r>
        <w:rPr>
          <w:b/>
          <w:color w:val="1F4E79"/>
        </w:rPr>
        <w:t xml:space="preserve">为什么推荐 </w:t>
      </w:r>
      <w:r>
        <w:t>这条路线把商场餐饮晚餐、南桥百联商场影院和南桥百联购物中心夜间休闲串在一起，餐厅与影院集中在同一商圈或短途步行/打车范围内，夜间以室内活动为主，受天气影响较小。</w:t>
      </w:r>
    </w:p>
    <w:p w14:paraId="2A07E617">
      <w:pPr>
        <w:pStyle w:val="165"/>
      </w:pPr>
      <w:r>
        <w:rPr>
          <w:b/>
          <w:color w:val="1F4E79"/>
        </w:rPr>
        <w:t xml:space="preserve">整体时间 &amp; 路线总览 </w:t>
      </w:r>
      <w:r>
        <w:t xml:space="preserve">出发 → 17:30-18:40 </w:t>
      </w:r>
      <w:r>
        <w:rPr>
          <w:rFonts w:hint="eastAsia"/>
        </w:rPr>
        <w:t>申梦（南桥店）</w:t>
      </w:r>
      <w:r>
        <w:t xml:space="preserve"> → 18:40-19:05 步行/取票/买饮品 → 19:05-21:20 SFC上影影城（南桥百联店）→ 21:20-22:00 南桥百联购物中心 → 返程</w:t>
      </w:r>
    </w:p>
    <w:p w14:paraId="7FD90AC1">
      <w:pPr>
        <w:pStyle w:val="165"/>
      </w:pPr>
      <w:r>
        <w:rPr>
          <w:b/>
          <w:color w:val="1F4E79"/>
        </w:rPr>
        <w:t xml:space="preserve">一、17:30-18:40 </w:t>
      </w:r>
      <w:r>
        <w:rPr>
          <w:rFonts w:hint="eastAsia"/>
          <w:b/>
          <w:color w:val="1F4E79"/>
        </w:rPr>
        <w:t>申梦（南桥店）</w:t>
      </w:r>
      <w:r>
        <w:rPr>
          <w:b/>
          <w:color w:val="1F4E79"/>
        </w:rPr>
        <w:br w:type="textWrapping"/>
      </w:r>
      <w:r>
        <w:t>具体地址：奉贤区南桥镇百齐路</w:t>
      </w:r>
      <w:r>
        <w:rPr>
          <w:rFonts w:hint="eastAsia"/>
          <w:lang w:val="en-US" w:eastAsia="zh-CN"/>
        </w:rPr>
        <w:t>2</w:t>
      </w:r>
      <w:r>
        <w:t>88号百联南桥购物中心</w:t>
      </w:r>
      <w:r>
        <w:rPr>
          <w:rFonts w:hint="eastAsia"/>
          <w:lang w:val="en-US" w:eastAsia="zh-CN"/>
        </w:rPr>
        <w:t>4楼</w:t>
      </w:r>
      <w:r>
        <w:t>。费用：80-150元/人。</w:t>
      </w:r>
    </w:p>
    <w:p w14:paraId="1D5A669A">
      <w:pPr>
        <w:pStyle w:val="165"/>
      </w:pPr>
      <w:r>
        <w:rPr>
          <w:b/>
          <w:color w:val="1F4E79"/>
        </w:rPr>
        <w:t>二、18:40-19:05 步行/取票/购入观影饮品</w:t>
      </w:r>
      <w:r>
        <w:rPr>
          <w:b/>
          <w:color w:val="1F4E79"/>
        </w:rPr>
        <w:br w:type="textWrapping"/>
      </w:r>
      <w:r>
        <w:t>具体地址：奉贤区南桥镇百齐路</w:t>
      </w:r>
      <w:r>
        <w:rPr>
          <w:rFonts w:hint="eastAsia"/>
          <w:lang w:val="en-US" w:eastAsia="zh-CN"/>
        </w:rPr>
        <w:t>2</w:t>
      </w:r>
      <w:r>
        <w:t>88号百联南桥购物中心4楼。费用：可选消费。地点简介：提前到达影院所在商场或楼层，完成取票、检票前准备，确认影厅类型、场次时间和座位信息；特殊厅建议提前10-15分钟到场。</w:t>
      </w:r>
    </w:p>
    <w:p w14:paraId="54FD88BB">
      <w:pPr>
        <w:pStyle w:val="165"/>
      </w:pPr>
      <w:r>
        <w:rPr>
          <w:b/>
          <w:color w:val="1F4E79"/>
        </w:rPr>
        <w:t>三、19:05-21:20 SFC上影影城（南桥百联店）</w:t>
      </w:r>
      <w:r>
        <w:rPr>
          <w:b/>
          <w:color w:val="1F4E79"/>
        </w:rPr>
        <w:br w:type="textWrapping"/>
      </w:r>
      <w:r>
        <w:t>具体地址：奉贤区南桥镇百齐路</w:t>
      </w:r>
      <w:r>
        <w:rPr>
          <w:rFonts w:hint="eastAsia"/>
          <w:lang w:val="en-US" w:eastAsia="zh-CN"/>
        </w:rPr>
        <w:t>2</w:t>
      </w:r>
      <w:r>
        <w:t>88号百联南桥购物中心4楼。费用：普通场按线上购票平台实时价，常见可从19.9元起；南桥百联商场影院，IMAX/4DX/CINITY/LUXE/LED/杜比等特殊厅通常更高。地点简介：影院地址为公开平台/展映影院名单核验信息，适合安排约2小时影片，加上入场和散场缓冲。</w:t>
      </w:r>
    </w:p>
    <w:p w14:paraId="5862A454">
      <w:pPr>
        <w:pStyle w:val="165"/>
      </w:pPr>
      <w:r>
        <w:rPr>
          <w:b/>
          <w:color w:val="1F4E79"/>
        </w:rPr>
        <w:t>四、21:20-22:00 南桥百联购物中心</w:t>
      </w:r>
      <w:r>
        <w:rPr>
          <w:b/>
          <w:color w:val="1F4E79"/>
        </w:rPr>
        <w:br w:type="textWrapping"/>
      </w:r>
      <w:r>
        <w:t>具体地址：奉贤区百齐路</w:t>
      </w:r>
      <w:r>
        <w:rPr>
          <w:rFonts w:hint="eastAsia"/>
          <w:lang w:val="en-US" w:eastAsia="zh-CN"/>
        </w:rPr>
        <w:t>2</w:t>
      </w:r>
      <w:r>
        <w:t>88号。费用：免费或按实际消费。地点简介：散场后安排短途散步、商场闲逛或买甜品，既能消化晚餐，也能给观影后的聊天留出空间；22:00前结束，方便赶地铁末班或打车返程。</w:t>
      </w:r>
    </w:p>
    <w:p w14:paraId="3C9BB976">
      <w:pPr>
        <w:pStyle w:val="166"/>
        <w:jc w:val="center"/>
      </w:pPr>
      <w:r>
        <w:rPr>
          <w:color w:val="B4B4B4"/>
        </w:rPr>
        <w:t>————————————————————————————————————</w:t>
      </w:r>
    </w:p>
    <w:p w14:paraId="3BA3B0F1">
      <w:pPr>
        <w:pStyle w:val="167"/>
      </w:pPr>
      <w:r>
        <w:t xml:space="preserve">行程 </w:t>
      </w:r>
      <w:r>
        <w:rPr>
          <w:rFonts w:hint="eastAsia"/>
          <w:lang w:val="en-US" w:eastAsia="zh-CN"/>
        </w:rPr>
        <w:t>28</w:t>
      </w:r>
      <w:r>
        <w:t>：万达影城（金山万达广场IMAX店） + 西塔老太太泥炉烤肉（金山万达广场店）｜金山城区热闹路线</w:t>
      </w:r>
    </w:p>
    <w:p w14:paraId="22FE27EE">
      <w:pPr>
        <w:pStyle w:val="165"/>
      </w:pPr>
      <w:r>
        <w:rPr>
          <w:b/>
          <w:color w:val="1F4E79"/>
        </w:rPr>
        <w:t xml:space="preserve">适用场景 </w:t>
      </w:r>
      <w:r>
        <w:t>夜晚 / 电影 / 美食 / 室内 / 金山区</w:t>
      </w:r>
    </w:p>
    <w:p w14:paraId="10C66D93">
      <w:pPr>
        <w:pStyle w:val="165"/>
      </w:pPr>
      <w:r>
        <w:rPr>
          <w:b/>
          <w:color w:val="1F4E79"/>
        </w:rPr>
        <w:t xml:space="preserve">建议人数 </w:t>
      </w:r>
      <w:r>
        <w:t>1-4人；适合情侣、朋友、下班后临时观影，也适合独自观影放松</w:t>
      </w:r>
    </w:p>
    <w:p w14:paraId="3AAF604F">
      <w:pPr>
        <w:pStyle w:val="165"/>
      </w:pPr>
      <w:r>
        <w:rPr>
          <w:b/>
          <w:color w:val="1F4E79"/>
        </w:rPr>
        <w:t xml:space="preserve">总时长 </w:t>
      </w:r>
      <w:r>
        <w:t>4.5小时（17:30-22:00），符合4-6小时小行程约束</w:t>
      </w:r>
    </w:p>
    <w:p w14:paraId="72DEC867">
      <w:pPr>
        <w:pStyle w:val="165"/>
      </w:pPr>
      <w:r>
        <w:rPr>
          <w:b/>
          <w:color w:val="1F4E79"/>
        </w:rPr>
        <w:t xml:space="preserve">预算估计 </w:t>
      </w:r>
      <w:r>
        <w:t>约160-3</w:t>
      </w:r>
      <w:r>
        <w:rPr>
          <w:rFonts w:hint="eastAsia"/>
          <w:lang w:val="en-US" w:eastAsia="zh-CN"/>
        </w:rPr>
        <w:t>0</w:t>
      </w:r>
      <w:r>
        <w:t>0元/人；含晚餐/电影票/饮品弹性，不含远距离交通</w:t>
      </w:r>
    </w:p>
    <w:p w14:paraId="6C58F21B">
      <w:pPr>
        <w:pStyle w:val="165"/>
      </w:pPr>
      <w:r>
        <w:rPr>
          <w:b/>
          <w:color w:val="1F4E79"/>
        </w:rPr>
        <w:t xml:space="preserve">标签 </w:t>
      </w:r>
      <w:r>
        <w:t>movie, cinema, food, night, indoor, premium_screen, friends</w:t>
      </w:r>
    </w:p>
    <w:p w14:paraId="64744081">
      <w:pPr>
        <w:pStyle w:val="165"/>
      </w:pPr>
      <w:r>
        <w:rPr>
          <w:b/>
          <w:color w:val="1F4E79"/>
        </w:rPr>
        <w:t xml:space="preserve">为什么推荐 </w:t>
      </w:r>
      <w:r>
        <w:t>这条路线把韩式烤肉晚餐、IMAX厅以实时排片为准和金山万达广场夜间逛街串在一起，餐厅与影院集中在同一商圈或短途步行/打车范围内，夜间以室内活动为主，受天气影响较小。</w:t>
      </w:r>
    </w:p>
    <w:p w14:paraId="076B4AD7">
      <w:pPr>
        <w:pStyle w:val="165"/>
      </w:pPr>
      <w:r>
        <w:rPr>
          <w:b/>
          <w:color w:val="1F4E79"/>
        </w:rPr>
        <w:t xml:space="preserve">整体时间 &amp; 路线总览 </w:t>
      </w:r>
      <w:r>
        <w:t>出发 → 17:30-18:40 西塔老太太泥炉烤肉（金山万达广场店） → 18:40-19:05 步行/取票/买饮品 → 19:05-21:20 万达影城（金山万达广场IMAX店） → 21:20-22:00 金山万达广场 → 返程</w:t>
      </w:r>
    </w:p>
    <w:p w14:paraId="1FD183ED">
      <w:pPr>
        <w:pStyle w:val="165"/>
      </w:pPr>
      <w:r>
        <w:rPr>
          <w:b/>
          <w:color w:val="1F4E79"/>
        </w:rPr>
        <w:t>一、17:30-18:40 西塔老太太泥炉烤肉（金山万达广场店）</w:t>
      </w:r>
      <w:r>
        <w:rPr>
          <w:b/>
          <w:color w:val="1F4E79"/>
        </w:rPr>
        <w:br w:type="textWrapping"/>
      </w:r>
      <w:r>
        <w:t>具体地址：金山区龙皓路1188号万达广场4楼。费用：110-190元/人。地点简介：主打韩式烤肉，适合作为观影前正餐或轻食补给。安排在电影前可以避免散场后餐厅排队，同时给取票、入场和买饮品留出缓冲时间。</w:t>
      </w:r>
    </w:p>
    <w:p w14:paraId="0A97143A">
      <w:pPr>
        <w:pStyle w:val="165"/>
      </w:pPr>
      <w:r>
        <w:rPr>
          <w:b/>
          <w:color w:val="1F4E79"/>
        </w:rPr>
        <w:t>二、18:40-19:05 步行/取票/购入观影饮品</w:t>
      </w:r>
      <w:r>
        <w:rPr>
          <w:b/>
          <w:color w:val="1F4E79"/>
        </w:rPr>
        <w:br w:type="textWrapping"/>
      </w:r>
      <w:r>
        <w:t>具体地址：金山区龙皓路1188号万达广场4楼。费用：可选消费。地点简介：提前到达影院所在商场或楼层，完成取票、检票前准备，确认影厅类型、场次时间和座位信息；特殊厅建议提前10-15分钟到场。</w:t>
      </w:r>
    </w:p>
    <w:p w14:paraId="356BFB53">
      <w:pPr>
        <w:pStyle w:val="165"/>
      </w:pPr>
      <w:r>
        <w:rPr>
          <w:b/>
          <w:color w:val="1F4E79"/>
        </w:rPr>
        <w:t>三、19:05-21:20 万达影城（金山万达广场IMAX店）</w:t>
      </w:r>
      <w:r>
        <w:rPr>
          <w:b/>
          <w:color w:val="1F4E79"/>
        </w:rPr>
        <w:br w:type="textWrapping"/>
      </w:r>
      <w:r>
        <w:t>具体地址：金山区龙皓路1188号万达广场4楼。费用：普通场按线上购票平台实时价，常见可从19.9元起；IMAX厅以实时排片为准，IMAX/4DX/CINITY/LUXE/LED/杜比等特殊厅通常更高。地点简介：影院地址为公开平台/展映影院名单核验信息，适合安排约2小时影片，加上入场和散场缓冲。</w:t>
      </w:r>
    </w:p>
    <w:p w14:paraId="7665FAAF">
      <w:pPr>
        <w:pStyle w:val="165"/>
      </w:pPr>
      <w:r>
        <w:rPr>
          <w:b/>
          <w:color w:val="1F4E79"/>
        </w:rPr>
        <w:t>四、21:20-22:00 金山万达广场</w:t>
      </w:r>
      <w:r>
        <w:rPr>
          <w:b/>
          <w:color w:val="1F4E79"/>
        </w:rPr>
        <w:br w:type="textWrapping"/>
      </w:r>
      <w:r>
        <w:t>具体地址：金山区龙皓路1188号。费用：免费或按实际消费。地点简介：散场后安排短途散步、商场闲逛或买甜品，既能消化晚餐，也能给观影后的聊天留出空间；22:00前结束，方便赶地铁末班或打车返程。</w:t>
      </w:r>
    </w:p>
    <w:p w14:paraId="5F2349BD">
      <w:pPr>
        <w:pStyle w:val="166"/>
        <w:jc w:val="center"/>
      </w:pPr>
      <w:r>
        <w:rPr>
          <w:color w:val="B4B4B4"/>
        </w:rPr>
        <w:t>————————————————————————————————————</w:t>
      </w:r>
    </w:p>
    <w:p w14:paraId="1AAAC3CC">
      <w:pPr>
        <w:pStyle w:val="167"/>
      </w:pPr>
      <w:r>
        <w:t xml:space="preserve">行程 </w:t>
      </w:r>
      <w:r>
        <w:rPr>
          <w:rFonts w:hint="eastAsia"/>
          <w:lang w:val="en-US" w:eastAsia="zh-CN"/>
        </w:rPr>
        <w:t>29</w:t>
      </w:r>
      <w:r>
        <w:t>：SFC上影竞衡八八影城（金山店） + 上海金山皇冠假日酒店2000美食汇｜安静型观影</w:t>
      </w:r>
    </w:p>
    <w:p w14:paraId="08A87337">
      <w:pPr>
        <w:pStyle w:val="165"/>
      </w:pPr>
      <w:r>
        <w:rPr>
          <w:b/>
          <w:color w:val="1F4E79"/>
        </w:rPr>
        <w:t xml:space="preserve">适用场景 </w:t>
      </w:r>
      <w:r>
        <w:t>夜晚 / 电影 / 美食 / 室内 / 金山区</w:t>
      </w:r>
    </w:p>
    <w:p w14:paraId="7381E67C">
      <w:pPr>
        <w:pStyle w:val="165"/>
      </w:pPr>
      <w:r>
        <w:rPr>
          <w:b/>
          <w:color w:val="1F4E79"/>
        </w:rPr>
        <w:t xml:space="preserve">建议人数 </w:t>
      </w:r>
      <w:r>
        <w:t>1-4人；适合情侣、朋友、下班后临时观影，也适合独自观影放松</w:t>
      </w:r>
    </w:p>
    <w:p w14:paraId="72DA938D">
      <w:pPr>
        <w:pStyle w:val="165"/>
      </w:pPr>
      <w:r>
        <w:rPr>
          <w:b/>
          <w:color w:val="1F4E79"/>
        </w:rPr>
        <w:t xml:space="preserve">总时长 </w:t>
      </w:r>
      <w:r>
        <w:t>4.5小时（17:30-22:00），符合4-6小时小行程约束</w:t>
      </w:r>
    </w:p>
    <w:p w14:paraId="3A02D663">
      <w:pPr>
        <w:pStyle w:val="165"/>
      </w:pPr>
      <w:r>
        <w:rPr>
          <w:b/>
          <w:color w:val="1F4E79"/>
        </w:rPr>
        <w:t xml:space="preserve">预算估计 </w:t>
      </w:r>
      <w:r>
        <w:t>约170-370元/人；含晚餐/电影票/饮品弹性，不含远距离交通</w:t>
      </w:r>
    </w:p>
    <w:p w14:paraId="0D25FCF6">
      <w:pPr>
        <w:pStyle w:val="165"/>
      </w:pPr>
      <w:r>
        <w:rPr>
          <w:b/>
          <w:color w:val="1F4E79"/>
        </w:rPr>
        <w:t xml:space="preserve">标签 </w:t>
      </w:r>
      <w:r>
        <w:t>movie, cinema, food, night, indoor</w:t>
      </w:r>
    </w:p>
    <w:p w14:paraId="38B39B41">
      <w:pPr>
        <w:pStyle w:val="165"/>
      </w:pPr>
      <w:r>
        <w:rPr>
          <w:b/>
          <w:color w:val="1F4E79"/>
        </w:rPr>
        <w:t xml:space="preserve">为什么推荐 </w:t>
      </w:r>
      <w:r>
        <w:t>这条路线把酒店自助/简餐晚餐、金山影院和金山园区站周边短途步行串在一起，餐厅与影院集中在同一商圈或短途步行/打车范围内，夜间以室内活动为主，受天气影响较小。</w:t>
      </w:r>
    </w:p>
    <w:p w14:paraId="1080A704">
      <w:pPr>
        <w:pStyle w:val="165"/>
      </w:pPr>
      <w:r>
        <w:rPr>
          <w:b/>
          <w:color w:val="1F4E79"/>
        </w:rPr>
        <w:t xml:space="preserve">整体时间 &amp; 路线总览 </w:t>
      </w:r>
      <w:r>
        <w:t>出发 → 17:30-18:40 上海金山皇冠假日酒店2000美食汇 → 18:40-19:05 步行/取票/买饮品 → 19:05-21:20 SFC上影竞衡八八影城（金山店） → 21:20-22:00 金山园区站周边 → 返程</w:t>
      </w:r>
    </w:p>
    <w:p w14:paraId="264A9DFA">
      <w:pPr>
        <w:pStyle w:val="165"/>
      </w:pPr>
      <w:r>
        <w:rPr>
          <w:b/>
          <w:color w:val="1F4E79"/>
        </w:rPr>
        <w:t>一、17:30-18:40 上海金山皇冠假日酒店2000美食汇</w:t>
      </w:r>
      <w:r>
        <w:rPr>
          <w:b/>
          <w:color w:val="1F4E79"/>
        </w:rPr>
        <w:br w:type="textWrapping"/>
      </w:r>
      <w:r>
        <w:t>具体地址：金山区志伟路</w:t>
      </w:r>
      <w:r>
        <w:rPr>
          <w:rFonts w:hint="eastAsia"/>
          <w:lang w:val="en-US" w:eastAsia="zh-CN"/>
        </w:rPr>
        <w:t>808号</w:t>
      </w:r>
      <w:r>
        <w:t>。费用：120-250元/人。地点简介：主打酒店自助/简餐，适合作为观影前正餐或轻食补给。安排在电影前可以避免散场后餐厅排队，同时给取票、入场和买饮品留出缓冲时间。</w:t>
      </w:r>
    </w:p>
    <w:p w14:paraId="2C9EC6D5">
      <w:pPr>
        <w:pStyle w:val="165"/>
      </w:pPr>
      <w:r>
        <w:rPr>
          <w:b/>
          <w:color w:val="1F4E79"/>
        </w:rPr>
        <w:t>二、18:40-19:05 步行/取票/购入观影饮品</w:t>
      </w:r>
      <w:r>
        <w:rPr>
          <w:b/>
          <w:color w:val="1F4E79"/>
        </w:rPr>
        <w:br w:type="textWrapping"/>
      </w:r>
      <w:r>
        <w:t>具体地址：金山区志伟路816弄99号。费用：可选消费。地点简介：提前到达影院所在商场或楼层，完成取票、检票前准备，确认影厅类型、场次时间和座位信息；特殊厅建议提前10-15分钟到场。</w:t>
      </w:r>
    </w:p>
    <w:p w14:paraId="23756543">
      <w:pPr>
        <w:pStyle w:val="165"/>
      </w:pPr>
      <w:r>
        <w:rPr>
          <w:b/>
          <w:color w:val="1F4E79"/>
        </w:rPr>
        <w:t>三、19:05-21:20 SFC上影竞衡八八影城（金山店）</w:t>
      </w:r>
      <w:r>
        <w:rPr>
          <w:b/>
          <w:color w:val="1F4E79"/>
        </w:rPr>
        <w:br w:type="textWrapping"/>
      </w:r>
      <w:r>
        <w:t>具体地址：金山区志伟路816弄99号。费用：普通场按线上购票平台实时价，常见可从19.9元起；金山影院，IMAX/4DX/CINITY/LUXE/LED/杜比等特殊厅通常更高。地点简介：影院地址为公开平台/展映影院名单核验信息，适合安排约2小时影片，加上入场和散场缓冲。</w:t>
      </w:r>
    </w:p>
    <w:p w14:paraId="6139D556">
      <w:pPr>
        <w:pStyle w:val="165"/>
      </w:pPr>
      <w:r>
        <w:rPr>
          <w:b/>
          <w:color w:val="1F4E79"/>
        </w:rPr>
        <w:t>四、21:20-22:00 金山园区站周边</w:t>
      </w:r>
      <w:r>
        <w:rPr>
          <w:b/>
          <w:color w:val="1F4E79"/>
        </w:rPr>
        <w:br w:type="textWrapping"/>
      </w:r>
      <w:r>
        <w:t>具体地址：金山区志伟路周边。费用：免费或按实际消费。地点简介：散场后安排短途散步、商场闲逛或买甜品，既能消化晚餐，也能给观影后的聊天留出空间；22:00前结束，方便赶地铁末班或打车返程。</w:t>
      </w:r>
    </w:p>
    <w:p w14:paraId="053B77D4">
      <w:pPr>
        <w:pStyle w:val="166"/>
        <w:jc w:val="center"/>
      </w:pPr>
      <w:r>
        <w:rPr>
          <w:color w:val="B4B4B4"/>
        </w:rPr>
        <w:t>————————————————————————————————————</w:t>
      </w:r>
    </w:p>
    <w:p w14:paraId="7D6DCE63">
      <w:pPr>
        <w:pStyle w:val="167"/>
      </w:pPr>
      <w:r>
        <w:t xml:space="preserve">行程 </w:t>
      </w:r>
      <w:r>
        <w:rPr>
          <w:rFonts w:hint="eastAsia"/>
          <w:lang w:val="en-US" w:eastAsia="zh-CN"/>
        </w:rPr>
        <w:t>30</w:t>
      </w:r>
      <w:r>
        <w:t>：万达影城（崇明万达广场IMAX店） + 海底捞火锅（崇明万达广场店）｜崇明城区一站式观影</w:t>
      </w:r>
    </w:p>
    <w:p w14:paraId="67701FB2">
      <w:pPr>
        <w:pStyle w:val="165"/>
      </w:pPr>
      <w:r>
        <w:rPr>
          <w:b/>
          <w:color w:val="1F4E79"/>
        </w:rPr>
        <w:t xml:space="preserve">适用场景 </w:t>
      </w:r>
      <w:r>
        <w:t>夜晚 / 电影 / 美食 / 室内 / 崇明区</w:t>
      </w:r>
    </w:p>
    <w:p w14:paraId="386DECDE">
      <w:pPr>
        <w:pStyle w:val="165"/>
      </w:pPr>
      <w:r>
        <w:rPr>
          <w:b/>
          <w:color w:val="1F4E79"/>
        </w:rPr>
        <w:t xml:space="preserve">建议人数 </w:t>
      </w:r>
      <w:r>
        <w:t>1-4人；适合情侣、朋友、下班后临时观影，也适合独自观影放松</w:t>
      </w:r>
    </w:p>
    <w:p w14:paraId="3D87A095">
      <w:pPr>
        <w:pStyle w:val="165"/>
      </w:pPr>
      <w:r>
        <w:rPr>
          <w:b/>
          <w:color w:val="1F4E79"/>
        </w:rPr>
        <w:t xml:space="preserve">总时长 </w:t>
      </w:r>
      <w:r>
        <w:t>4.5小时（17:30-22:00），符合4-6小时小行程约束</w:t>
      </w:r>
    </w:p>
    <w:p w14:paraId="7682DB13">
      <w:pPr>
        <w:pStyle w:val="165"/>
      </w:pPr>
      <w:r>
        <w:rPr>
          <w:b/>
          <w:color w:val="1F4E79"/>
        </w:rPr>
        <w:t xml:space="preserve">预算估计 </w:t>
      </w:r>
      <w:r>
        <w:t>约150-290元/人；含晚餐/电影票/饮品弹性，不含远距离交通</w:t>
      </w:r>
    </w:p>
    <w:p w14:paraId="2FA95E83">
      <w:pPr>
        <w:pStyle w:val="165"/>
      </w:pPr>
      <w:r>
        <w:rPr>
          <w:b/>
          <w:color w:val="1F4E79"/>
        </w:rPr>
        <w:t xml:space="preserve">标签 </w:t>
      </w:r>
      <w:r>
        <w:t>movie, cinema, food, night, indoor, premium_screen, friends</w:t>
      </w:r>
    </w:p>
    <w:p w14:paraId="7B592856">
      <w:pPr>
        <w:pStyle w:val="165"/>
      </w:pPr>
      <w:r>
        <w:rPr>
          <w:b/>
          <w:color w:val="1F4E79"/>
        </w:rPr>
        <w:t xml:space="preserve">为什么推荐 </w:t>
      </w:r>
      <w:r>
        <w:t>这条路线把四川火锅晚餐、IMAX厅以实时排片为准和崇明万达广场室内休闲串在一起，餐厅与影院集中在同一商圈或短途步行/打车范围内，夜间以室内活动为主，受天气影响较小。</w:t>
      </w:r>
    </w:p>
    <w:p w14:paraId="076D9530">
      <w:pPr>
        <w:pStyle w:val="165"/>
      </w:pPr>
      <w:r>
        <w:rPr>
          <w:b/>
          <w:color w:val="1F4E79"/>
        </w:rPr>
        <w:t xml:space="preserve">整体时间 &amp; 路线总览 </w:t>
      </w:r>
      <w:r>
        <w:t>出发 → 17:30-18:40 海底捞火锅（崇明万达广场店） → 18:40-19:05 步行/取票/买饮品 → 19:05-21:20 万达影城（崇明万达广场IMAX店） → 21:20-22:00 崇明万达广场→ 返程</w:t>
      </w:r>
    </w:p>
    <w:p w14:paraId="032D4B88">
      <w:pPr>
        <w:pStyle w:val="165"/>
      </w:pPr>
      <w:r>
        <w:rPr>
          <w:b/>
          <w:color w:val="1F4E79"/>
        </w:rPr>
        <w:t>一、17:30-18:40 海底捞火锅（崇明万达广场店）</w:t>
      </w:r>
      <w:r>
        <w:rPr>
          <w:b/>
          <w:color w:val="1F4E79"/>
        </w:rPr>
        <w:br w:type="textWrapping"/>
      </w:r>
      <w:r>
        <w:t>具体地址：崇明区城桥镇崇明大道8388号3层3F-C。费用：100-170元/人。地点简介：主打四川火锅，适合作为观影前正餐或轻食补给。安排在电影前可以避免散场后餐厅排队，同时给取票、入场和买饮品留出缓冲时间。</w:t>
      </w:r>
    </w:p>
    <w:p w14:paraId="3C3DCF7F">
      <w:pPr>
        <w:pStyle w:val="165"/>
      </w:pPr>
      <w:r>
        <w:rPr>
          <w:b/>
          <w:color w:val="1F4E79"/>
        </w:rPr>
        <w:t>二、18:40-19:05 步行/取票/购入观影饮品</w:t>
      </w:r>
      <w:r>
        <w:rPr>
          <w:b/>
          <w:color w:val="1F4E79"/>
        </w:rPr>
        <w:br w:type="textWrapping"/>
      </w:r>
      <w:r>
        <w:t>具体地址：崇明区城桥镇崇明大道8388号3F-A室。费用：可选消费。地点简介：提前到达影院所在商场或楼层，完成取票、检票前准备，确认影厅类型、场次时间和座位信息；特殊厅建议提前10-15分钟到场。</w:t>
      </w:r>
    </w:p>
    <w:p w14:paraId="406CC93D">
      <w:pPr>
        <w:pStyle w:val="165"/>
      </w:pPr>
      <w:r>
        <w:rPr>
          <w:b/>
          <w:color w:val="1F4E79"/>
        </w:rPr>
        <w:t>三、19:05-21:20 万达影城（崇明万达广场IMAX店）</w:t>
      </w:r>
      <w:r>
        <w:rPr>
          <w:b/>
          <w:color w:val="1F4E79"/>
        </w:rPr>
        <w:br w:type="textWrapping"/>
      </w:r>
      <w:r>
        <w:t>具体地址：崇明区城桥镇崇明大道8388号3F-A室。费用：普通场按线上购票平台实时价，常见可从19.9元起；IMAX厅以实时排片为准，IMAX/4DX/CINITY/LUXE/LED/杜比等特殊厅通常更高。地点简介：影院地址为公开平台/展映影院名单核验信息，适合安排约2小时影片，加上入场和散场缓冲。</w:t>
      </w:r>
    </w:p>
    <w:p w14:paraId="1A96230E">
      <w:pPr>
        <w:pStyle w:val="165"/>
      </w:pPr>
      <w:r>
        <w:rPr>
          <w:b/>
          <w:color w:val="1F4E79"/>
        </w:rPr>
        <w:t>四、21:20-22:00 崇明万达广场</w:t>
      </w:r>
      <w:r>
        <w:rPr>
          <w:b/>
          <w:color w:val="1F4E79"/>
        </w:rPr>
        <w:br w:type="textWrapping"/>
      </w:r>
      <w:r>
        <w:t>具体地址：崇明区城桥镇崇明大道8388号。费用：免费或按实际消费。地点简介：散场后安排短途散步、商场闲逛或买甜品，既能消化晚餐，也能给观影后的聊天留出空间；22:00前结束，方便赶地铁末班或打车返程。</w:t>
      </w:r>
    </w:p>
    <w:p w14:paraId="171183F6">
      <w:r>
        <w:br w:type="page"/>
      </w:r>
      <w:bookmarkStart w:id="0" w:name="_GoBack"/>
      <w:bookmarkEnd w:id="0"/>
    </w:p>
    <w:p w14:paraId="4DA00204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附录：数据来源与核验说明</w:t>
      </w:r>
    </w:p>
    <w:p w14:paraId="588BD270">
      <w:pPr>
        <w:pStyle w:val="166"/>
      </w:pPr>
      <w:r>
        <w:t>1. 影院名址：中心城区和部分郊区影院参考上海国际电影节/上海本地宝发布的2024、2025展映影院名单；其中大光明、和平影都、UME新天地、国泰、百美汇静安嘉里、百丽宫环贸、港汇永华、上海影城、AMG环球港、五角场万达、CGV白玉兰、浦东/闵行/金山/崇明等影院在公开名单或购票平台中可交叉出现。</w:t>
      </w:r>
    </w:p>
    <w:p w14:paraId="3226F9A4">
      <w:pPr>
        <w:pStyle w:val="166"/>
      </w:pPr>
      <w:r>
        <w:t>2. 非展映名单或补充影院：部分区县影院补充使用猫眼、东方福利网、高德/百度地图等公开页面核验名称和地址，例如宝杨宝龙CGV、南翔印象城CGV、松江九亭U天地、泗泾保利、DFC金山、崇明星蓝和风瀛洲等。</w:t>
      </w:r>
    </w:p>
    <w:p w14:paraId="5D71E7EA">
      <w:pPr>
        <w:pStyle w:val="166"/>
      </w:pPr>
      <w:r>
        <w:t>3. 餐饮信息：优先选择影院同楼层、同商场或步行范围内真实门店；餐饮预算为平台常见人均/菜系经验估计，非固定价格。</w:t>
      </w:r>
    </w:p>
    <w:p w14:paraId="0FB85F33">
      <w:pPr>
        <w:pStyle w:val="166"/>
      </w:pPr>
      <w:r>
        <w:t>4. 门票信息：电影票价高度实时化，不宜写死。本文中的“19.9元起”来自猫眼等购票页常见最低价展示，最终以出行当天具体影片、场次、座位和优惠为准。</w:t>
      </w:r>
    </w:p>
    <w:p w14:paraId="7B697A4C">
      <w:pPr>
        <w:pStyle w:val="166"/>
      </w:pPr>
      <w:r>
        <w:t>5. 数据入库建议：将每条行程拆分为 guide_overview、guide_poi、guide_restaurant、guide_route、guide_tip、guide_warning；把 need_booking、budget、duration、indoor、lively/quiet 等字段用于 Planner 校验。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4AFA1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38ABB439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来源名称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0113B240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URL/说明</w:t>
            </w:r>
          </w:p>
        </w:tc>
      </w:tr>
      <w:tr w14:paraId="0C867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19360F0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上海本地宝 2025上海电影节展映影院名单</w:t>
            </w:r>
          </w:p>
        </w:tc>
        <w:tc>
          <w:tcPr>
            <w:tcW w:w="5112" w:type="dxa"/>
            <w:vAlign w:val="center"/>
          </w:tcPr>
          <w:p w14:paraId="1AFD29F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https://sh.bendibao.com/tour/2023527/272747.shtm</w:t>
            </w:r>
          </w:p>
        </w:tc>
      </w:tr>
      <w:tr w14:paraId="521C8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72C1231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上海本地宝 2024上海电影节展映影院地址</w:t>
            </w:r>
          </w:p>
        </w:tc>
        <w:tc>
          <w:tcPr>
            <w:tcW w:w="5112" w:type="dxa"/>
            <w:vAlign w:val="center"/>
          </w:tcPr>
          <w:p w14:paraId="5D2E537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https://m.sh.bendibao.com/tour/287845.html?src=amap</w:t>
            </w:r>
          </w:p>
        </w:tc>
      </w:tr>
      <w:tr w14:paraId="0541C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2E85AB3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上海国际电影节官方：第26届展映影院名单</w:t>
            </w:r>
          </w:p>
        </w:tc>
        <w:tc>
          <w:tcPr>
            <w:tcW w:w="5112" w:type="dxa"/>
            <w:vAlign w:val="center"/>
          </w:tcPr>
          <w:p w14:paraId="3D8DB55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https://www.siff.com/content?aid=101240531180326566287264125030405174</w:t>
            </w:r>
          </w:p>
        </w:tc>
      </w:tr>
      <w:tr w14:paraId="38E4C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4D537AC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猫眼：万达影城五角场万达广场激光IMAX店</w:t>
            </w:r>
          </w:p>
        </w:tc>
        <w:tc>
          <w:tcPr>
            <w:tcW w:w="5112" w:type="dxa"/>
            <w:vAlign w:val="center"/>
          </w:tcPr>
          <w:p w14:paraId="6B8C460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https://m.maoyan.com/shows/226</w:t>
            </w:r>
          </w:p>
        </w:tc>
      </w:tr>
      <w:tr w14:paraId="75CE3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3634A11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猫眼：SFC上影影城港汇永华IMAX激光店</w:t>
            </w:r>
          </w:p>
        </w:tc>
        <w:tc>
          <w:tcPr>
            <w:tcW w:w="5112" w:type="dxa"/>
            <w:vAlign w:val="center"/>
          </w:tcPr>
          <w:p w14:paraId="61222D1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https://m.maoyan.com/shows/235</w:t>
            </w:r>
          </w:p>
        </w:tc>
      </w:tr>
      <w:tr w14:paraId="3DCA6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73F064C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猫眼：百丽宫影城环贸iapm激光IMAX店</w:t>
            </w:r>
          </w:p>
        </w:tc>
        <w:tc>
          <w:tcPr>
            <w:tcW w:w="5112" w:type="dxa"/>
            <w:vAlign w:val="center"/>
          </w:tcPr>
          <w:p w14:paraId="1F82C7E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https://m.maoyan.com/shows/6217</w:t>
            </w:r>
          </w:p>
        </w:tc>
      </w:tr>
      <w:tr w14:paraId="176B4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56EB44E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猫眼：万达影城宝山万达广场激光IMAX店</w:t>
            </w:r>
          </w:p>
        </w:tc>
        <w:tc>
          <w:tcPr>
            <w:tcW w:w="5112" w:type="dxa"/>
            <w:vAlign w:val="center"/>
          </w:tcPr>
          <w:p w14:paraId="340DE72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https://m.maoyan.com/shows/2444</w:t>
            </w:r>
          </w:p>
        </w:tc>
      </w:tr>
      <w:tr w14:paraId="5BF2F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0379AA7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东方福利/影院列表：崇明、松江、宝山、嘉定等补充影院</w:t>
            </w:r>
          </w:p>
        </w:tc>
        <w:tc>
          <w:tcPr>
            <w:tcW w:w="5112" w:type="dxa"/>
            <w:vAlign w:val="center"/>
          </w:tcPr>
          <w:p w14:paraId="4AA956E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https://m.dongfangfuli.com/cinema/list?city=145</w:t>
            </w:r>
          </w:p>
        </w:tc>
      </w:tr>
      <w:tr w14:paraId="1EC18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1412125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携程/Trip/高德/百度地图：餐饮门店名址、人均、营业信息</w:t>
            </w:r>
          </w:p>
        </w:tc>
        <w:tc>
          <w:tcPr>
            <w:tcW w:w="5112" w:type="dxa"/>
            <w:vAlign w:val="center"/>
          </w:tcPr>
          <w:p w14:paraId="78837DC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公开地图与旅行平台页面，出行前需人工复核</w:t>
            </w:r>
          </w:p>
        </w:tc>
      </w:tr>
    </w:tbl>
    <w:p w14:paraId="74EEE450"/>
    <w:sectPr>
      <w:footerReference r:id="rId5" w:type="default"/>
      <w:pgSz w:w="12240" w:h="15840"/>
      <w:pgMar w:top="936" w:right="1008" w:bottom="936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37D1F0">
    <w:pPr>
      <w:pStyle w:val="24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D056D6"/>
    <w:rsid w:val="25643BBA"/>
    <w:rsid w:val="31B616AB"/>
    <w:rsid w:val="366B22C4"/>
    <w:rsid w:val="393A4F06"/>
    <w:rsid w:val="4BA56A5A"/>
    <w:rsid w:val="6B2108C9"/>
    <w:rsid w:val="74761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52" w:lineRule="auto"/>
    </w:pPr>
    <w:rPr>
      <w:rFonts w:ascii="Arial" w:hAnsi="Arial" w:eastAsia="微软雅黑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5597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3F3F3F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Meta"/>
    <w:uiPriority w:val="0"/>
    <w:pPr>
      <w:spacing w:after="40" w:line="252" w:lineRule="auto"/>
    </w:pPr>
    <w:rPr>
      <w:rFonts w:ascii="Arial" w:hAnsi="Arial" w:eastAsia="微软雅黑" w:cstheme="minorBidi"/>
      <w:color w:val="666666"/>
      <w:sz w:val="18"/>
      <w:szCs w:val="22"/>
      <w:lang w:val="en-US" w:eastAsia="en-US" w:bidi="ar-SA"/>
    </w:rPr>
  </w:style>
  <w:style w:type="paragraph" w:customStyle="1" w:styleId="165">
    <w:name w:val="RouteMeta"/>
    <w:uiPriority w:val="0"/>
    <w:pPr>
      <w:spacing w:after="40" w:line="252" w:lineRule="auto"/>
    </w:pPr>
    <w:rPr>
      <w:rFonts w:ascii="Arial" w:hAnsi="Arial" w:eastAsia="微软雅黑" w:cstheme="minorBidi"/>
      <w:color w:val="333333"/>
      <w:sz w:val="18"/>
      <w:szCs w:val="22"/>
      <w:lang w:val="en-US" w:eastAsia="en-US" w:bidi="ar-SA"/>
    </w:rPr>
  </w:style>
  <w:style w:type="paragraph" w:customStyle="1" w:styleId="166">
    <w:name w:val="SmallNote"/>
    <w:uiPriority w:val="0"/>
    <w:pPr>
      <w:spacing w:after="40" w:line="252" w:lineRule="auto"/>
    </w:pPr>
    <w:rPr>
      <w:rFonts w:ascii="Arial" w:hAnsi="Arial" w:eastAsia="微软雅黑" w:cstheme="minorBidi"/>
      <w:color w:val="666666"/>
      <w:sz w:val="16"/>
      <w:szCs w:val="22"/>
      <w:lang w:val="en-US" w:eastAsia="en-US" w:bidi="ar-SA"/>
    </w:rPr>
  </w:style>
  <w:style w:type="paragraph" w:customStyle="1" w:styleId="167">
    <w:name w:val="RouteTitle"/>
    <w:uiPriority w:val="0"/>
    <w:pPr>
      <w:spacing w:after="40" w:line="252" w:lineRule="auto"/>
    </w:pPr>
    <w:rPr>
      <w:rFonts w:ascii="Arial" w:hAnsi="Arial" w:eastAsia="微软雅黑" w:cstheme="minorBidi"/>
      <w:b/>
      <w:color w:val="1F4E79"/>
      <w:sz w:val="24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4360</Words>
  <Characters>5958</Characters>
  <Lines>0</Lines>
  <Paragraphs>0</Paragraphs>
  <TotalTime>169</TotalTime>
  <ScaleCrop>false</ScaleCrop>
  <LinksUpToDate>false</LinksUpToDate>
  <CharactersWithSpaces>6189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散.</cp:lastModifiedBy>
  <dcterms:modified xsi:type="dcterms:W3CDTF">2026-05-14T10:07:05Z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eyJoZGlkIjoiZWUzYTljYmViMTc1MmMyZWNjNmUyYTcwZjdiNjMwYjIiLCJ1c2VySWQiOiI0MTY3NDk2NjEifQ==</vt:lpwstr>
  </property>
  <property fmtid="{D5CDD505-2E9C-101B-9397-08002B2CF9AE}" pid="3" name="KSOProductBuildVer">
    <vt:lpwstr>2052-12.1.0.26375</vt:lpwstr>
  </property>
  <property fmtid="{D5CDD505-2E9C-101B-9397-08002B2CF9AE}" pid="4" name="ICV">
    <vt:lpwstr>C3738F5BA4324E4D9AEF30AB9BD45D00_13</vt:lpwstr>
  </property>
</Properties>
</file>