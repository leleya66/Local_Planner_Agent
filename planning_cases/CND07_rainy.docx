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1768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上海本地活动攻略｜情境条件分类：下雨</w:t>
      </w:r>
    </w:p>
    <w:p w14:paraId="436222DF">
      <w:pPr>
        <w:spacing w:after="80"/>
      </w:pPr>
      <w:r>
        <w:rPr>
          <w:rFonts w:ascii="微软雅黑" w:hAnsi="微软雅黑" w:eastAsia="微软雅黑"/>
          <w:b w:val="0"/>
          <w:sz w:val="24"/>
        </w:rPr>
        <w:t>LocalMate 数据集补充文档｜第三大类：按情境条件分类</w:t>
      </w:r>
    </w:p>
    <w:p w14:paraId="62FF66FE">
      <w:pPr>
        <w:spacing w:after="80"/>
      </w:pPr>
      <w:r>
        <w:rPr>
          <w:rFonts w:ascii="微软雅黑" w:hAnsi="微软雅黑" w:eastAsia="微软雅黑"/>
          <w:b w:val="0"/>
          <w:sz w:val="22"/>
        </w:rPr>
        <w:t>下雨场景应优先室内、减少换乘和户外排队，并保留商场/地铁可达餐饮。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DB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13FF5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分类编号</w:t>
            </w:r>
          </w:p>
        </w:tc>
        <w:tc>
          <w:tcPr>
            <w:tcW w:w="4986" w:type="dxa"/>
            <w:vAlign w:val="center"/>
          </w:tcPr>
          <w:p w14:paraId="6DC91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CND07_rainy</w:t>
            </w:r>
          </w:p>
        </w:tc>
      </w:tr>
      <w:tr w14:paraId="239C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CA67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分类中文名</w:t>
            </w:r>
          </w:p>
        </w:tc>
        <w:tc>
          <w:tcPr>
            <w:tcW w:w="4986" w:type="dxa"/>
            <w:vAlign w:val="center"/>
          </w:tcPr>
          <w:p w14:paraId="5BC5E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</w:t>
            </w:r>
          </w:p>
        </w:tc>
      </w:tr>
      <w:tr w14:paraId="7DE6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22030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英文标签</w:t>
            </w:r>
          </w:p>
        </w:tc>
        <w:tc>
          <w:tcPr>
            <w:tcW w:w="4986" w:type="dxa"/>
            <w:vAlign w:val="center"/>
          </w:tcPr>
          <w:p w14:paraId="7C55D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rainy</w:t>
            </w:r>
          </w:p>
        </w:tc>
      </w:tr>
      <w:tr w14:paraId="7A36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95C2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适用范围</w:t>
            </w:r>
          </w:p>
        </w:tc>
        <w:tc>
          <w:tcPr>
            <w:tcW w:w="4986" w:type="dxa"/>
            <w:vAlign w:val="center"/>
          </w:tcPr>
          <w:p w14:paraId="294C62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上海本地活动、景点、餐饮、Citywalk、室内外体验</w:t>
            </w:r>
          </w:p>
        </w:tc>
      </w:tr>
      <w:tr w14:paraId="130C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5437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文档用途</w:t>
            </w:r>
          </w:p>
        </w:tc>
        <w:tc>
          <w:tcPr>
            <w:tcW w:w="4986" w:type="dxa"/>
            <w:vAlign w:val="center"/>
          </w:tcPr>
          <w:p w14:paraId="07383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用于 Word→RAG 文本块、Guide2RAG 结构化抽取、情境标签补全</w:t>
            </w:r>
          </w:p>
        </w:tc>
      </w:tr>
      <w:tr w14:paraId="0470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62D55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数据性质</w:t>
            </w:r>
          </w:p>
        </w:tc>
        <w:tc>
          <w:tcPr>
            <w:tcW w:w="4986" w:type="dxa"/>
            <w:vAlign w:val="center"/>
          </w:tcPr>
          <w:p w14:paraId="588A2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原创整理版攻略模板；出行前需核验官方/商家信息</w:t>
            </w:r>
          </w:p>
        </w:tc>
      </w:tr>
    </w:tbl>
    <w:p w14:paraId="05DF8421"/>
    <w:p w14:paraId="139BF13C">
      <w:pPr>
        <w:pStyle w:val="3"/>
      </w:pPr>
      <w:r>
        <w:rPr>
          <w:rFonts w:ascii="微软雅黑" w:hAnsi="微软雅黑" w:eastAsia="微软雅黑"/>
          <w:color w:val="1F4E79"/>
          <w:sz w:val="32"/>
        </w:rPr>
        <w:t>使用说明</w:t>
      </w:r>
    </w:p>
    <w:p w14:paraId="63E7E883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本文件每个情境至少包含三条上海本地行程推荐。每条行程都给出时间线、预算、人群、推荐理由、注意事项和标签，方便后续脚本抽取为 guide_poi、guide_restaurant、guide_route、guide_tip、guide_warning 等原子化知识块。</w:t>
      </w:r>
    </w:p>
    <w:p w14:paraId="54188705">
      <w:pPr>
        <w:spacing w:after="80"/>
      </w:pPr>
      <w:r>
        <w:rPr>
          <w:rFonts w:ascii="微软雅黑" w:hAnsi="微软雅黑" w:eastAsia="微软雅黑"/>
          <w:b/>
          <w:sz w:val="22"/>
        </w:rPr>
        <w:t>建议抽取字段：</w:t>
      </w:r>
    </w:p>
    <w:p w14:paraId="65DCEEEB">
      <w:pPr>
        <w:pStyle w:val="16"/>
        <w:spacing w:after="60"/>
      </w:pPr>
      <w:r>
        <w:rPr>
          <w:rFonts w:ascii="微软雅黑" w:hAnsi="微软雅黑" w:eastAsia="微软雅黑"/>
          <w:sz w:val="21"/>
        </w:rPr>
        <w:t>scenario_category / scenario_tag</w:t>
      </w:r>
    </w:p>
    <w:p w14:paraId="21CBF6B1">
      <w:pPr>
        <w:pStyle w:val="16"/>
        <w:spacing w:after="60"/>
      </w:pPr>
      <w:r>
        <w:rPr>
          <w:rFonts w:ascii="微软雅黑" w:hAnsi="微软雅黑" w:eastAsia="微软雅黑"/>
          <w:sz w:val="21"/>
        </w:rPr>
        <w:t>route_title / route_summary</w:t>
      </w:r>
    </w:p>
    <w:p w14:paraId="60515109">
      <w:pPr>
        <w:pStyle w:val="16"/>
        <w:spacing w:after="60"/>
      </w:pPr>
      <w:r>
        <w:rPr>
          <w:rFonts w:ascii="微软雅黑" w:hAnsi="微软雅黑" w:eastAsia="微软雅黑"/>
          <w:sz w:val="21"/>
        </w:rPr>
        <w:t>place_name / restaurant_name</w:t>
      </w:r>
    </w:p>
    <w:p w14:paraId="3A79BCB3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time_slot / duration_min</w:t>
      </w:r>
    </w:p>
    <w:p w14:paraId="6088A4A3">
      <w:pPr>
        <w:pStyle w:val="16"/>
        <w:spacing w:after="60"/>
      </w:pPr>
      <w:r>
        <w:rPr>
          <w:rFonts w:ascii="微软雅黑" w:hAnsi="微软雅黑" w:eastAsia="微软雅黑"/>
          <w:sz w:val="21"/>
        </w:rPr>
        <w:t>budget_per_person</w:t>
      </w:r>
    </w:p>
    <w:p w14:paraId="574DFAFE">
      <w:pPr>
        <w:pStyle w:val="16"/>
        <w:spacing w:after="60"/>
      </w:pPr>
      <w:r>
        <w:rPr>
          <w:rFonts w:ascii="微软雅黑" w:hAnsi="微软雅黑" w:eastAsia="微软雅黑"/>
          <w:sz w:val="21"/>
        </w:rPr>
        <w:t>need_booking / indoor / photo_friendly / quiet / lively</w:t>
      </w:r>
    </w:p>
    <w:p w14:paraId="63CEE4EF">
      <w:pPr>
        <w:pStyle w:val="16"/>
        <w:spacing w:after="60"/>
      </w:pPr>
      <w:r>
        <w:rPr>
          <w:rFonts w:ascii="微软雅黑" w:hAnsi="微软雅黑" w:eastAsia="微软雅黑"/>
          <w:sz w:val="21"/>
        </w:rPr>
        <w:t>tips / warning / source_note</w:t>
      </w:r>
    </w:p>
    <w:p w14:paraId="6B3F3FD5">
      <w:r>
        <w:br w:type="page"/>
      </w:r>
    </w:p>
    <w:p w14:paraId="675B6164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行程1：雨天室内文化线｜上博东馆 + 商场简餐 + 浦东美术馆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86D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6E632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528C79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 / 室内 / 学习体验 / 中预算</w:t>
            </w:r>
          </w:p>
        </w:tc>
      </w:tr>
      <w:tr w14:paraId="1141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6273D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31BDE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1-4人，适合单人、情侣、朋友</w:t>
            </w:r>
          </w:p>
        </w:tc>
      </w:tr>
      <w:tr w14:paraId="415A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8B1CA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1C15CD1D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小时（10:00-1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>: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0）</w:t>
            </w:r>
          </w:p>
        </w:tc>
      </w:tr>
      <w:tr w14:paraId="10BE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AE4B3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1EE96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15</w:t>
            </w:r>
            <w:r>
              <w:rPr>
                <w:rFonts w:ascii="微软雅黑" w:hAnsi="微软雅黑" w:eastAsia="微软雅黑"/>
                <w:b w:val="0"/>
                <w:sz w:val="18"/>
              </w:rPr>
              <w:t>0-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25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5CC1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224B5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06360C7C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rainy, indoor, learning_experience, mid_budget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want_alone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微软雅黑" w:hAnsi="微软雅黑" w:eastAsia="微软雅黑"/>
                <w:b w:val="0"/>
                <w:sz w:val="18"/>
              </w:rPr>
              <w:t>friends, couple</w:t>
            </w:r>
          </w:p>
        </w:tc>
      </w:tr>
    </w:tbl>
    <w:p w14:paraId="1FF5AE71"/>
    <w:p w14:paraId="568105A9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3C15A3A7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雨天最怕路线断裂和户外等待，这条路线以室内场馆为主，地铁可达，餐饮点稳定，适合做“下雨自动重规划”示例。</w:t>
      </w:r>
    </w:p>
    <w:p w14:paraId="0CA2C98B"/>
    <w:p w14:paraId="11140802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6F156F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雨天室内文化｜上博东馆 + 商场简餐 + 浦东美术馆 完整规划</w:t>
      </w:r>
    </w:p>
    <w:p w14:paraId="09598D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3F713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社区出发 → 10:00–12:00 上海博物馆东馆 → 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  <w:r>
        <w:rPr>
          <w:rFonts w:hint="eastAsia" w:cs="微软雅黑"/>
          <w:color w:val="000000"/>
          <w:sz w:val="21"/>
          <w:szCs w:val="21"/>
          <w:lang w:val="en-US" w:eastAsia="zh-CN"/>
        </w:rPr>
        <w:t>→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浦东美术馆</w:t>
      </w:r>
    </w:p>
    <w:p w14:paraId="585FC1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一、10:00–12:00 上海博物馆东馆</w:t>
      </w:r>
    </w:p>
    <w:p w14:paraId="3754A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：浦东新区世纪大道 1952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：基础常设展览免费参观，凭身份证实名入馆，特展需单独购票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场馆硬件环境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上海博物馆东馆是浦东核心大型文化地标，整体建筑造型简约大气，采用大面积玻璃幕墙与现代设计风格，场馆内部空间挑高开阔，动线规划十分合理。整座场馆以室内空间为主，完全不受雨天刮风下雨影响，馆内恒温恒湿，空调温度舒适，通道宽敞平整，配备多部电梯与无障碍通道，步行参观完全不费力，非常适合雨天沉浸式慢逛。馆内分区清晰，指引标识完善，不用走回头路，游览体验十分顺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展览内容特色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设展览品类丰富齐全，涵盖青铜器、历代陶瓷、书画书法、玉器雕刻、古籍文献、民俗文物等多个核心展区，藏品等级高、历史底蕴浓厚，每一处展陈都配有详细文字介绍，既能单纯观赏文物美学，也能了解历史文化知识。展区布置安静庄重，灯光柔和不刺眼，工作日人流量偏低，不会拥挤嘈杂，可以放慢脚步慢慢品读每一件展品，适合静心感受人文艺术氛围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整整两小时参观时间，节奏松弛不赶趟，可以逐层慢慢游览核心展厅，中途馆内多处设有休息座椅，累了随时可以坐下休整放空。全程都在室内活动，不用淋雨、不用晒太阳，完美适配雨天出行需求，逛完之后步行即可直达周边商场用餐，路线衔接十分顺滑，为后续行程平稳铺垫状态。</w:t>
      </w:r>
    </w:p>
    <w:p w14:paraId="67629A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二、12:00–13:00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桂满陇·朝茶暮酒（花木时光里店）</w:t>
      </w:r>
    </w:p>
    <w:p w14:paraId="6435F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杨高南路99弄1号花木时光里T2-L1-109号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60–90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紧邻上海博物馆东馆，步行短短几分钟即可到达，全程都是室内连廊或者遮雨通道，雨天不用淋雨赶路，动线衔接特别友好。地处花木文化片区，周边商业配套成熟，商场体量适中，不会过于庞大绕路，不用浪费时间找店铺，非常适合逛展之后就近解决午餐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商场用餐环境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商场内部环境干净整洁，公共区域宽敞明亮，餐饮楼层集中，店铺排布规整，整体氛围安静休闲，没有街边店铺的喧闹感。各家餐厅装修简约舒适，座位间距宽松，工作日午市不用长时间排队等候，入座效率高，就餐环境安逸放松，适合饭后简单静坐休息调整状态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入驻餐饮品类十分齐全，涵盖本帮简餐、面食小吃、中式快餐、健康轻食、茶饮甜品等多种选择，口味大众不挑剔，清淡重口都能满足，食材新鲜分量适中，吃完饱腹不油腻，不会有过度撑胀的负担。一小时用餐时长充裕，既能从容吃饭，又能短暂放空休整，平稳过渡到下午转场行程，缓解上午观展走路的疲惫。</w:t>
      </w:r>
    </w:p>
    <w:p w14:paraId="451D49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、13: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0–15:00 浦东美术馆</w:t>
      </w:r>
    </w:p>
    <w:p w14:paraId="4E644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：浦东新区滨江大道 2777 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：常规展览门票人均约 80–120 元，需提前线上预约购票入馆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场馆建筑与室内环境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浦东美术馆坐落于陆家嘴滨江沿线，建筑外观极简高级，线条利落大气，是上海知名艺术地标。场馆以室内展厅为核心，整体空间通透开阔，层高舒适，内部装修简约高级，艺术氛围浓厚。全馆恒温室内空间，雨天完全不受天气影响，通道平整宽阔，配备电梯和休息区域，行走轻松无压力，工作日游客偏少，环境安静私密，观展体验极佳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展览与观景特色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馆内常年引进国际艺术大展、当代绘画、装置艺术、影像艺术等多元展陈，艺术格调小众高级，展品布置富有设计感。馆内多处设有落地玻璃窗，即便不走到室外，也能在室内眺望黄浦江江景与外滩万国建筑群，一边看艺术展览，一边欣赏城市滨江风光，双重体验氛围感拉满。展厅灯光设计柔和，动线合理，顺着指引就能完整逛完，不用绕路折返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时段游玩适配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两小时观展时长足够从容逐层游览各大展厅，细细欣赏艺术作品，也可以在窗边静坐看江景、拍照打卡。下午三点入场避开人流高峰，环境更加安静，适合沉浸式看展、放空静心，结束后步行就能直达陆家嘴各大商场，无缝衔接晚餐行程。</w:t>
      </w:r>
    </w:p>
    <w:p w14:paraId="42619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23429E8F">
      <w:r>
        <w:br w:type="page"/>
      </w:r>
    </w:p>
    <w:p w14:paraId="01C4DBD8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行程2：雨天非遗手作 + 老上海汤包｜室内疗愈半日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8F4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50F5B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5A65B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下雨 / 半天 / 解压 / 中预算</w:t>
            </w:r>
          </w:p>
        </w:tc>
      </w:tr>
      <w:tr w14:paraId="4CED2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73A96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632BF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1-4人，适合朋友、情侣、亲子</w:t>
            </w:r>
          </w:p>
        </w:tc>
      </w:tr>
      <w:tr w14:paraId="297C1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6F5E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57C5A74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5.5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小时（10:00-15:30）</w:t>
            </w:r>
          </w:p>
        </w:tc>
      </w:tr>
      <w:tr w14:paraId="7A64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DC446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0A707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20</w:t>
            </w:r>
            <w:r>
              <w:rPr>
                <w:rFonts w:ascii="微软雅黑" w:hAnsi="微软雅黑" w:eastAsia="微软雅黑"/>
                <w:b w:val="0"/>
                <w:sz w:val="18"/>
              </w:rPr>
              <w:t>0-3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0元/人</w:t>
            </w:r>
          </w:p>
        </w:tc>
      </w:tr>
      <w:tr w14:paraId="0983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9AC9B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6E52A99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rainy, indoor, stress_relief, half_day, need_booking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, mid_budget</w:t>
            </w:r>
          </w:p>
        </w:tc>
      </w:tr>
    </w:tbl>
    <w:p w14:paraId="0092F69F"/>
    <w:p w14:paraId="34364B65">
      <w:pPr>
        <w:pStyle w:val="4"/>
      </w:pPr>
      <w:r>
        <w:rPr>
          <w:rFonts w:ascii="微软雅黑" w:hAnsi="微软雅黑" w:eastAsia="微软雅黑"/>
          <w:color w:val="444444"/>
          <w:sz w:val="26"/>
        </w:rPr>
        <w:t>为什么推荐</w:t>
      </w:r>
    </w:p>
    <w:p w14:paraId="6DF03ABF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下雨时手作体验比户外打卡更稳定。制香、拓染、扇面绘制等项目有明确产出物，适合做“体验型推荐理由”。</w:t>
      </w:r>
    </w:p>
    <w:p w14:paraId="0C7D28F5"/>
    <w:p w14:paraId="179AC83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50651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雨天室内疗愈半日｜非遗手作 + 老上海汤包 安静治愈路线</w:t>
      </w:r>
    </w:p>
    <w:p w14:paraId="1B9EF8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23A8C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出发 → 10:00–12:00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遇见·陶艺·银饰·调香（人民广场店）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12: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00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–13: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30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莱莱小笼·乔艾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13:30–14:30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星巴克臻选上海烘培工坊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→ 14:30–15:30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百新书局</w:t>
      </w:r>
    </w:p>
    <w:p w14:paraId="46976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一、10:00–12:00 遇见·陶艺·银饰·调香（人民广场店）</w:t>
      </w:r>
    </w:p>
    <w:p w14:paraId="67865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黄浦区南京东路街道南京东路800号第一百货C馆6楼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：单人手作体验套餐人均 120–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包含材料、老师全程教学及成品可带走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场馆室内环境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整间手作体验馆坐落于南京西路与人民广场商圈之间，全程为封闭式室内空间，完全不受雨天影响，不用淋雨赶路。店内装修简约雅致，木质陈设搭配柔和暖光，环境安静清幽，没有外界街道的喧闹嘈杂，整体氛围温柔又治愈。店内分区整洁，每个体验工位间隔宽松，私密性很好，工作日人流量偏少，不会拥挤喧闹，很适合静下心来沉浸式做手工，疗愈放松情绪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手作体验特色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选择非遗传统工艺、植物拓染、香薰手工等多种项目，都属于零基础友好型，不用任何专业功底，老师会一步步细致指导步骤，节奏放慢不催促。制作过程安静专注，能暂时脱离手机和工作琐事，专注动手、静心沉淀，享受慢下来的时光。所有原材料品质干净安全，成品可以自行带回家留作纪念，既有参与感又有收藏意义，很适合雨天独处放空、舒缓压力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行程时段适配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预留整整两小时手作时间，时长充裕足够完成完整作品制作、细节调整和简单包装，不用匆忙赶进度。全程在室内静坐动手，体力消耗小，节奏松弛安逸，做完之后身心都处于平和放松的状态，步行短距离即可直达周边餐饮店，完美衔接午餐行程，雨天出行动线十分顺畅。</w:t>
      </w:r>
    </w:p>
    <w:p w14:paraId="6BBA5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二、12: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–13: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30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 莱莱小笼·乔艾</w:t>
      </w:r>
    </w:p>
    <w:p w14:paraId="63197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黄浦区南京东路街道天津路506号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：人均 40–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没有团购券，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汤包套餐、本帮小吃、家常简餐性价比高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区位出行优势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手作馆步行可达餐饮街区，商圈内店铺集中，多为室内沿街门店或商场内餐饮，雨天有屋檐和廊道遮挡，不用淋雨行走，转场十分方便。地处市中心老牌美食聚集地，多年老字号云集，不用特意走远就能吃到地道本地口味，省去奔波绕路的麻烦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门店用餐氛围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店铺环境干净朴实，装修带着老上海市井温情，店内座位排布宽松，环境安静不嘈杂，没有网红店的拥挤喧闹。出餐速度稳定，不用长时间排队等候，适合做完手作之后安静坐下来吃一顿热乎正餐，放松身心、补充能量。店内空气流通舒适，雨天进店温暖干爽，就餐体验很舒服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餐食口味与行程适配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主打上海特色鲜肉汤包、蟹粉汤包、小馄饨、面筋百叶等经典本帮小吃，汤汁鲜美、皮薄馅足，口味清淡适口，软糯易吃，不重油重辣，吃完暖胃又舒服，饱腹但不会过于油腻撑胀。一小时用餐时间可以从容吃饭、慢慢休整，饭后缓步散步即可前往附近咖啡馆，节奏舒缓，完美适配雨天疗愈半日的松弛氛围。</w:t>
      </w:r>
    </w:p>
    <w:p w14:paraId="6AFC15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三、13:30–14:30 星巴克臻选上海烘培工坊</w:t>
      </w:r>
    </w:p>
    <w:p w14:paraId="28474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静安区南京西路789号兴业太古汇N110-N201号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：咖啡茶饮人均 30–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元，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无团购券，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座位免费久坐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门店环境氛围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选择商圈内安静小众咖啡馆，装修简约低调，灯光柔和舒缓，背景音乐轻柔低吟，整体氛围静谧不吵闹，很适合独处静坐。店内客人不多，座位间距宽敞，靠窗位置视野安静，室内恒温舒适，隔绝雨天阴冷潮湿，坐在里面安稳又治愈，非常适合放空发呆、平复心情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休憩内容体验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可以把上午做好的非遗手作成品拿出来摆放整理，慢慢拍摄细节照片、修图整理素材，也可以喝一杯热饮静坐放空，不用刻意聊天、不用安排紧凑行程。一小时时长完全自由支配，节奏由自己掌控，享受雨天独有的慢时光，把上午的手作成就感慢慢沉淀下来，身心彻底放松解压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行程衔接适配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咖啡馆地处商圈核心，距离午餐门店步行几分钟即可到达，全程室内遮雨通道，不用风吹雨淋。静坐休整完毕后，可就近选择周边室内小众展馆、文创小店做补充体验，也可以直接步行到地铁站返程，路线灵活自由，适配随性出游的节奏。</w:t>
      </w:r>
    </w:p>
    <w:p w14:paraId="0EB44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四、14:30–15:30 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百新书局</w:t>
      </w:r>
    </w:p>
    <w:p w14:paraId="0C3EF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具体地址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黄浦区南京东路街道福州路620号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：逛展进店免费，购物自愿消费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地点简介1. 备选体验环境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周边配套大量纯室内文艺空间，小型艺术微展、文创集合店、独立书店扎堆分布，全部不受雨天天气影响。空间装修文艺清新，氛围安静雅致，人流量低，适合慢慢闲逛、随手打卡，不用赶路、不用暴晒淋雨，延续一整天安静治愈的出行调性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2. 自由选择适配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体力尚可、想再多逛一会儿，可以就近逛文创小店、看小型美术展、逛文艺书店，慢慢消磨闲暇时光；如果觉得疲惫，也可以直接就近步行至地铁人民广场站、南京西路站，轻松搭乘地铁返程。时间完全自主把控，不用硬性赶场，弹性十足。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3. 行程收尾适配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一小时预留时长宽松充裕，无论选择继续慢逛还是直接返程，都不用匆忙赶路。整条半日行程全程以室内为主，雨天不受任何天气干扰，从手作静心、美食暖胃到咖啡放空，节奏松弛治愈，安静又有仪式感，完美完成雨天室内疗愈半日出行。</w:t>
      </w:r>
    </w:p>
    <w:p w14:paraId="084C8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 w14:paraId="11F3D4C5"/>
    <w:p w14:paraId="2D5DBC1E">
      <w:pPr>
        <w:pStyle w:val="3"/>
      </w:pPr>
      <w:r>
        <w:rPr>
          <w:rFonts w:ascii="微软雅黑" w:hAnsi="微软雅黑" w:eastAsia="微软雅黑"/>
          <w:color w:val="1F4E79"/>
          <w:sz w:val="32"/>
        </w:rPr>
        <w:t>行程3：汤泉躺平｜低决策成本解压路线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2D0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F4303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w="4986" w:type="dxa"/>
            <w:vAlign w:val="center"/>
          </w:tcPr>
          <w:p w14:paraId="63FC59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工作日 / 压力大 / 想独处 / 中预算</w:t>
            </w:r>
          </w:p>
        </w:tc>
      </w:tr>
      <w:tr w14:paraId="3F52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B0824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建议人数</w:t>
            </w:r>
          </w:p>
        </w:tc>
        <w:tc>
          <w:tcPr>
            <w:tcW w:w="4986" w:type="dxa"/>
            <w:vAlign w:val="center"/>
          </w:tcPr>
          <w:p w14:paraId="10E46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1-2人，适合打工人调休、单人放松</w:t>
            </w:r>
          </w:p>
        </w:tc>
      </w:tr>
      <w:tr w14:paraId="0DF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16B5B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总时长</w:t>
            </w:r>
          </w:p>
        </w:tc>
        <w:tc>
          <w:tcPr>
            <w:tcW w:w="4986" w:type="dxa"/>
            <w:vAlign w:val="center"/>
          </w:tcPr>
          <w:p w14:paraId="681FFD69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>5.5</w:t>
            </w:r>
            <w:r>
              <w:rPr>
                <w:rFonts w:ascii="微软雅黑" w:hAnsi="微软雅黑" w:eastAsia="微软雅黑"/>
                <w:b w:val="0"/>
                <w:sz w:val="18"/>
              </w:rPr>
              <w:t>小时</w:t>
            </w:r>
          </w:p>
        </w:tc>
      </w:tr>
      <w:tr w14:paraId="1D32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CD398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预算估计</w:t>
            </w:r>
          </w:p>
        </w:tc>
        <w:tc>
          <w:tcPr>
            <w:tcW w:w="4986" w:type="dxa"/>
            <w:vAlign w:val="center"/>
          </w:tcPr>
          <w:p w14:paraId="28F9D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200</w:t>
            </w:r>
            <w:r>
              <w:rPr>
                <w:rFonts w:ascii="微软雅黑" w:hAnsi="微软雅黑" w:eastAsia="微软雅黑"/>
                <w:b w:val="0"/>
                <w:sz w:val="18"/>
              </w:rPr>
              <w:t>-300元/人</w:t>
            </w:r>
          </w:p>
        </w:tc>
      </w:tr>
      <w:tr w14:paraId="7481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BED72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w="4986" w:type="dxa"/>
            <w:vAlign w:val="center"/>
          </w:tcPr>
          <w:p w14:paraId="1C1A2A1A">
            <w:pPr>
              <w:spacing w:after="0" w:line="240" w:lineRule="auto"/>
            </w:pPr>
            <w:r>
              <w:rPr>
                <w:rFonts w:hint="eastAsia"/>
                <w:b w:val="0"/>
                <w:sz w:val="18"/>
                <w:lang w:val="en-US" w:eastAsia="zh-CN"/>
              </w:rPr>
              <w:t xml:space="preserve">rainy, 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stress_relief, want_alone, indoor, mid_budget</w:t>
            </w:r>
          </w:p>
        </w:tc>
      </w:tr>
    </w:tbl>
    <w:p w14:paraId="3E25CA5C"/>
    <w:p w14:paraId="6D17DB54">
      <w:bookmarkStart w:id="0" w:name="_GoBack"/>
      <w:bookmarkEnd w:id="0"/>
    </w:p>
    <w:p w14:paraId="1E9C5C76">
      <w:pPr>
        <w:pStyle w:val="4"/>
      </w:pPr>
      <w:r>
        <w:rPr>
          <w:rFonts w:ascii="微软雅黑" w:hAnsi="微软雅黑" w:eastAsia="微软雅黑"/>
          <w:color w:val="444444"/>
          <w:sz w:val="26"/>
        </w:rPr>
        <w:t>具体玩法说明</w:t>
      </w:r>
    </w:p>
    <w:p w14:paraId="7664A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汤泉躺平｜低决策成本解压路线</w:t>
      </w:r>
    </w:p>
    <w:p w14:paraId="01150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整体时间 &amp; 路线总览</w:t>
      </w:r>
    </w:p>
    <w:p w14:paraId="11CBE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出发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 浅深（世纪公园店） → 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:00–12:30 浅深店内 1F 水果饮料自助区 → 12:30–13:30 浅深店内 2F 餐饮区 → 13:30–16:30 浅深店内休息区</w:t>
      </w:r>
    </w:p>
    <w:p w14:paraId="2FF48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:00–1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:00 浅深（世纪公园店）</w:t>
      </w:r>
    </w:p>
    <w:p w14:paraId="611A0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具体地点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弄地下 1 层及地上 1F、2F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交通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：地铁 2 号线世纪公园站 1 口步行约 100 米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：工作日单人浴资约 150–180 元（含基础汤泉、汗蒸、水果饮料畅饮）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1D74DB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环境氛围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：红砖外墙、美术馆式设计，内部整洁雅致，工作日人流极少，安静不嘈杂，全程低拥挤度，沉浸式放松无打扰。</w:t>
      </w:r>
    </w:p>
    <w:p w14:paraId="3209C9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泡汤体验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：男女分浴，设多种功能汤池（温水池、高温池、按摩池），水温适中，水质干净；另配汗蒸房、桑拿房，泡汤 + 汗蒸快速释放疲惫，卸下工作压力。</w:t>
      </w:r>
    </w:p>
    <w:p w14:paraId="3B6465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低决策适配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：入场后全程无需规划，换衣即可泡汤，流程简单，零决策成本，适合纯放空解压。</w:t>
      </w:r>
    </w:p>
    <w:p w14:paraId="384B60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二、1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:00–12:30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1F 水果饮料自助区</w:t>
      </w:r>
    </w:p>
    <w:p w14:paraId="210C3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免费畅吃畅饮简介</w:t>
      </w:r>
    </w:p>
    <w:p w14:paraId="468BF8E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品类丰富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：应季水果（车厘子、晴王、哈密瓜等）、进口软饮、养生茶、咖啡、冰淇淋无限量供应，品质在线，自由取用。</w:t>
      </w:r>
    </w:p>
    <w:p w14:paraId="47FB20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：自助区毗邻休闲区，座位宽松，工作日几乎空座，可坐可躺，边吃水果边放空，节奏完全松弛。</w:t>
      </w:r>
    </w:p>
    <w:p w14:paraId="509572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解压适配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：无需排队、无需争抢，1.5 小时从容吃喝休息，缓慢过渡，避免节奏过快，契合 “躺平解压” 核心。</w:t>
      </w:r>
    </w:p>
    <w:p w14:paraId="13B989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三、12:30–13:30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 2F 餐饮区</w:t>
      </w:r>
    </w:p>
    <w:p w14:paraId="22612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：人均 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0–1</w:t>
      </w:r>
      <w:r>
        <w:rPr>
          <w:rFonts w:hint="eastAsia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 元（简餐、主食、小吃可选，单点结算）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简介</w:t>
      </w:r>
    </w:p>
    <w:p w14:paraId="2D3065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用餐环境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：安静雅致，座位间距大，工作日午市不用排队，无喧闹嘈杂，适合简单用餐、短暂休整。</w:t>
      </w:r>
    </w:p>
    <w:p w14:paraId="5632B97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餐食选择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：主打清淡健康菜系，涵盖盖饭、面食、轻食、小吃等，口味不重、饱腹不腻，吃完无厚重感，不影响后续躺平休息。</w:t>
      </w:r>
    </w:p>
    <w:p w14:paraId="78C0635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路线衔接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：餐饮区距水果区步行 2–3 分钟，路线短，无需走远，衔接顺畅，节省体力。</w:t>
      </w:r>
    </w:p>
    <w:p w14:paraId="335B81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 xml:space="preserve">四、13:30–16:30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浅深店内休息区</w:t>
      </w:r>
    </w:p>
    <w:p w14:paraId="655ED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地点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：浦东新区花木街道海桐路 338 弄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费用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：包含在浴资内，</w:t>
      </w: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免费使用简介</w:t>
      </w:r>
    </w:p>
    <w:p w14:paraId="77D4092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睡眠舱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：独立私密空间，可躺卧休息，光线柔和、安静避光，适合深度小憩、补觉，无人打扰，沉浸式躺平。</w:t>
      </w:r>
    </w:p>
    <w:p w14:paraId="371DA5D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休息区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：懒人沙发、榻榻米区域，可坐可躺，配轻柔背景音乐，可发呆、看书、刷手机，全程松弛无压力。</w:t>
      </w:r>
    </w:p>
    <w:p w14:paraId="5E9D85B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游戏房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：含 Switch、PS5 等设备，可选轻松小游戏，低强度娱乐，不想动时直接躺平，灵活切换，无强制消费。</w:t>
      </w:r>
    </w:p>
    <w:p w14:paraId="427BB1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Style w:val="133"/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时长适配</w:t>
      </w: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：3 小时充裕，可自由分配时间，中途可返回水果区补水吃水果，全程低决策，纯放松解压。</w:t>
      </w:r>
    </w:p>
    <w:p w14:paraId="7EDE66A1">
      <w:pPr>
        <w:spacing w:after="80"/>
        <w:rPr>
          <w:rFonts w:ascii="微软雅黑" w:hAnsi="微软雅黑" w:eastAsia="微软雅黑"/>
          <w:b/>
          <w:sz w:val="22"/>
        </w:rPr>
      </w:pPr>
    </w:p>
    <w:p w14:paraId="21AB2B11">
      <w:pPr>
        <w:pStyle w:val="3"/>
      </w:pPr>
      <w:r>
        <w:rPr>
          <w:rFonts w:ascii="微软雅黑" w:hAnsi="微软雅黑" w:eastAsia="微软雅黑"/>
          <w:color w:val="1F4E79"/>
          <w:sz w:val="32"/>
        </w:rPr>
        <w:t>附录：数据入库建议</w:t>
      </w:r>
    </w:p>
    <w:p w14:paraId="39390964">
      <w:pPr>
        <w:spacing w:after="80"/>
        <w:ind w:firstLine="420"/>
      </w:pPr>
      <w:r>
        <w:rPr>
          <w:rFonts w:ascii="微软雅黑" w:hAnsi="微软雅黑" w:eastAsia="微软雅黑"/>
          <w:b w:val="0"/>
          <w:sz w:val="21"/>
        </w:rPr>
        <w:t>建议将本文档保留为 raw Word 来源，同时通过脚本抽取为以下三类数据：</w:t>
      </w:r>
    </w:p>
    <w:p w14:paraId="1FD7268B">
      <w:pPr>
        <w:spacing w:after="80"/>
      </w:pPr>
      <w:r>
        <w:rPr>
          <w:rFonts w:ascii="微软雅黑" w:hAnsi="微软雅黑" w:eastAsia="微软雅黑"/>
          <w:b/>
          <w:sz w:val="22"/>
        </w:rPr>
        <w:t>入库方向：</w:t>
      </w:r>
    </w:p>
    <w:p w14:paraId="07B72855">
      <w:pPr>
        <w:pStyle w:val="16"/>
        <w:spacing w:after="60"/>
      </w:pPr>
      <w:r>
        <w:rPr>
          <w:rFonts w:ascii="微软雅黑" w:hAnsi="微软雅黑" w:eastAsia="微软雅黑"/>
          <w:sz w:val="21"/>
        </w:rPr>
        <w:t>RAG 文本：将每个行程拆成 guide_overview、guide_poi、guide_restaurant、guide_route、guide_tip、guide_warning。</w:t>
      </w:r>
    </w:p>
    <w:p w14:paraId="1293DC1E">
      <w:pPr>
        <w:pStyle w:val="16"/>
        <w:spacing w:after="60"/>
      </w:pPr>
      <w:r>
        <w:rPr>
          <w:rFonts w:ascii="微软雅黑" w:hAnsi="微软雅黑" w:eastAsia="微软雅黑"/>
          <w:sz w:val="21"/>
        </w:rPr>
        <w:t>表格数据：将活动与餐厅抽成 shanghai_poi_activities_from_word.csv 与 shanghai_poi_restaurants_from_word.csv。</w:t>
      </w:r>
    </w:p>
    <w:p w14:paraId="69B3989F">
      <w:pPr>
        <w:pStyle w:val="16"/>
        <w:spacing w:after="60"/>
      </w:pPr>
      <w:r>
        <w:rPr>
          <w:rFonts w:ascii="微软雅黑" w:hAnsi="微软雅黑" w:eastAsia="微软雅黑"/>
          <w:sz w:val="21"/>
        </w:rPr>
        <w:t>案例数据：将完整时间线抽成 itinerary_cases_from_word.jsonl，供 Case-RAG 检索。</w:t>
      </w:r>
    </w:p>
    <w:p w14:paraId="04718803">
      <w:pPr>
        <w:pStyle w:val="16"/>
        <w:spacing w:after="60"/>
      </w:pPr>
      <w:r>
        <w:rPr>
          <w:rFonts w:ascii="微软雅黑" w:hAnsi="微软雅黑" w:eastAsia="微软雅黑"/>
          <w:sz w:val="21"/>
        </w:rPr>
        <w:t>约束数据：将 need_booking、budget、duration、indoor、photo_friendly、quiet/lively 等字段用于 Planner 校验。</w:t>
      </w:r>
    </w:p>
    <w:p w14:paraId="1D92D847">
      <w:pPr>
        <w:spacing w:after="80"/>
        <w:ind w:firstLine="420"/>
      </w:pPr>
      <w:r>
        <w:rPr>
          <w:rFonts w:ascii="微软雅黑" w:hAnsi="微软雅黑" w:eastAsia="微软雅黑"/>
          <w:b/>
          <w:color w:val="C00000"/>
          <w:sz w:val="21"/>
        </w:rPr>
        <w:t>合规说明：本文为比赛数据集补充的原创整理版攻略文档，不直接复制小红书、美团、微博等平台用户正文。若团队后续使用平台内容，请保留链接、做人工摘要改写，并遵守平台条款与版权要求。</w:t>
      </w:r>
    </w:p>
    <w:p w14:paraId="51D01779"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出行信息提示：票价、营业时间、预约规则和交通状态可能变化，项目上线或答辩前请人工核验官方页面或商家页面。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5B6AB"/>
    <w:multiLevelType w:val="multilevel"/>
    <w:tmpl w:val="9B45B6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E5DC538"/>
    <w:multiLevelType w:val="multilevel"/>
    <w:tmpl w:val="4E5DC5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ECF69DE"/>
    <w:multiLevelType w:val="multilevel"/>
    <w:tmpl w:val="4ECF69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BB2F418"/>
    <w:multiLevelType w:val="multilevel"/>
    <w:tmpl w:val="6BB2F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0DEC"/>
    <w:rsid w:val="00FC693F"/>
    <w:rsid w:val="20126D60"/>
    <w:rsid w:val="217C68FB"/>
    <w:rsid w:val="23D543F1"/>
    <w:rsid w:val="28AB7D51"/>
    <w:rsid w:val="2A1536D4"/>
    <w:rsid w:val="3BF51F4F"/>
    <w:rsid w:val="3C3128A0"/>
    <w:rsid w:val="48360E41"/>
    <w:rsid w:val="493A2D26"/>
    <w:rsid w:val="5A5522E7"/>
    <w:rsid w:val="68060525"/>
    <w:rsid w:val="69B66AF0"/>
    <w:rsid w:val="70FE7321"/>
    <w:rsid w:val="72CF5EA0"/>
    <w:rsid w:val="74250DFF"/>
    <w:rsid w:val="7AD1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5456</Words>
  <Characters>6437</Characters>
  <Lines>0</Lines>
  <Paragraphs>0</Paragraphs>
  <TotalTime>6</TotalTime>
  <ScaleCrop>false</ScaleCrop>
  <LinksUpToDate>false</LinksUpToDate>
  <CharactersWithSpaces>6648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散.</cp:lastModifiedBy>
  <dcterms:modified xsi:type="dcterms:W3CDTF">2026-05-13T08:50:08Z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eyJoZGlkIjoiZWUzYTljYmViMTc1MmMyZWNjNmUyYTcwZjdiNjMwYjIiLCJ1c2VySWQiOiI0MTY3NDk2NjEifQ==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03A082BB283040FEA246F3CDDE194AEF_13</vt:lpwstr>
  </property>
</Properties>
</file>