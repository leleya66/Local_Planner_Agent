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1059DC">
      <w:pPr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上海本地活动攻略｜情境条件分类：炎热</w:t>
      </w:r>
    </w:p>
    <w:p w14:paraId="3FDE86DD">
      <w:pPr>
        <w:spacing w:after="80"/>
      </w:pPr>
      <w:r>
        <w:rPr>
          <w:rFonts w:ascii="微软雅黑" w:hAnsi="微软雅黑" w:eastAsia="微软雅黑"/>
          <w:b w:val="0"/>
          <w:sz w:val="24"/>
        </w:rPr>
        <w:t>LocalMate 数据集补充文档｜第三大类：按情境条件分类</w:t>
      </w:r>
    </w:p>
    <w:p w14:paraId="2A81944E">
      <w:pPr>
        <w:spacing w:after="80"/>
      </w:pPr>
      <w:r>
        <w:rPr>
          <w:rFonts w:ascii="微软雅黑" w:hAnsi="微软雅黑" w:eastAsia="微软雅黑"/>
          <w:b w:val="0"/>
          <w:sz w:val="22"/>
        </w:rPr>
        <w:t>炎热场景要减少暴晒和长时间户外步行，优先空调场馆、室内演出、汤泉与商场。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4B537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6C6EA4D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分类编号</w:t>
            </w:r>
          </w:p>
        </w:tc>
        <w:tc>
          <w:tcPr>
            <w:tcW w:w="4986" w:type="dxa"/>
            <w:vAlign w:val="center"/>
          </w:tcPr>
          <w:p w14:paraId="0B434E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CND08_hot</w:t>
            </w:r>
          </w:p>
        </w:tc>
      </w:tr>
      <w:tr w14:paraId="08E88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69D5284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分类中文名</w:t>
            </w:r>
          </w:p>
        </w:tc>
        <w:tc>
          <w:tcPr>
            <w:tcW w:w="4986" w:type="dxa"/>
            <w:vAlign w:val="center"/>
          </w:tcPr>
          <w:p w14:paraId="6DB0B0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炎热</w:t>
            </w:r>
          </w:p>
        </w:tc>
      </w:tr>
      <w:tr w14:paraId="1DF1D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6638BC0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英文标签</w:t>
            </w:r>
          </w:p>
        </w:tc>
        <w:tc>
          <w:tcPr>
            <w:tcW w:w="4986" w:type="dxa"/>
            <w:vAlign w:val="center"/>
          </w:tcPr>
          <w:p w14:paraId="3E983F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hot</w:t>
            </w:r>
          </w:p>
        </w:tc>
      </w:tr>
      <w:tr w14:paraId="0012A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64D065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适用范围</w:t>
            </w:r>
          </w:p>
        </w:tc>
        <w:tc>
          <w:tcPr>
            <w:tcW w:w="4986" w:type="dxa"/>
            <w:vAlign w:val="center"/>
          </w:tcPr>
          <w:p w14:paraId="4C89F3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上海本地活动、景点、餐饮、Citywalk、室内外体验</w:t>
            </w:r>
          </w:p>
        </w:tc>
      </w:tr>
      <w:tr w14:paraId="740C4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01FE8EE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文档用途</w:t>
            </w:r>
          </w:p>
        </w:tc>
        <w:tc>
          <w:tcPr>
            <w:tcW w:w="4986" w:type="dxa"/>
            <w:vAlign w:val="center"/>
          </w:tcPr>
          <w:p w14:paraId="1549F5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用于 Word→RAG 文本块、Guide2RAG 结构化抽取、情境标签补全</w:t>
            </w:r>
          </w:p>
        </w:tc>
      </w:tr>
      <w:tr w14:paraId="22F39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32CD22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数据性质</w:t>
            </w:r>
          </w:p>
        </w:tc>
        <w:tc>
          <w:tcPr>
            <w:tcW w:w="4986" w:type="dxa"/>
            <w:vAlign w:val="center"/>
          </w:tcPr>
          <w:p w14:paraId="102864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原创整理版攻略模板；出行前需核验官方/商家信息</w:t>
            </w:r>
          </w:p>
        </w:tc>
      </w:tr>
    </w:tbl>
    <w:p w14:paraId="180E1D4B"/>
    <w:p w14:paraId="3BB10A6D">
      <w:pPr>
        <w:pStyle w:val="3"/>
      </w:pPr>
      <w:r>
        <w:rPr>
          <w:rFonts w:ascii="微软雅黑" w:hAnsi="微软雅黑" w:eastAsia="微软雅黑"/>
          <w:color w:val="1F4E79"/>
          <w:sz w:val="32"/>
        </w:rPr>
        <w:t>使用说明</w:t>
      </w:r>
    </w:p>
    <w:p w14:paraId="160C2201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本文件每个情境至少包含三条上海本地行程推荐。每条行程都给出时间线、预算、人群、推荐理由、注意事项和标签，方便后续脚本抽取为 guide_poi、guide_restaurant、guide_route、guide_tip、guide_warning 等原子化知识块。</w:t>
      </w:r>
    </w:p>
    <w:p w14:paraId="6BD013DB">
      <w:pPr>
        <w:spacing w:after="80"/>
      </w:pPr>
      <w:r>
        <w:rPr>
          <w:rFonts w:ascii="微软雅黑" w:hAnsi="微软雅黑" w:eastAsia="微软雅黑"/>
          <w:b/>
          <w:sz w:val="22"/>
        </w:rPr>
        <w:t>建议抽取字段：</w:t>
      </w:r>
    </w:p>
    <w:p w14:paraId="6749F5E0">
      <w:pPr>
        <w:pStyle w:val="16"/>
        <w:spacing w:after="60"/>
      </w:pPr>
      <w:r>
        <w:rPr>
          <w:rFonts w:ascii="微软雅黑" w:hAnsi="微软雅黑" w:eastAsia="微软雅黑"/>
          <w:sz w:val="21"/>
        </w:rPr>
        <w:t>scenario_category / scenario_tag</w:t>
      </w:r>
    </w:p>
    <w:p w14:paraId="53C9B19A">
      <w:pPr>
        <w:pStyle w:val="16"/>
        <w:spacing w:after="60"/>
      </w:pPr>
      <w:r>
        <w:rPr>
          <w:rFonts w:ascii="微软雅黑" w:hAnsi="微软雅黑" w:eastAsia="微软雅黑"/>
          <w:sz w:val="21"/>
        </w:rPr>
        <w:t>route_title / route_summary</w:t>
      </w:r>
    </w:p>
    <w:p w14:paraId="12875E7A">
      <w:pPr>
        <w:pStyle w:val="16"/>
        <w:spacing w:after="60"/>
      </w:pPr>
      <w:r>
        <w:rPr>
          <w:rFonts w:ascii="微软雅黑" w:hAnsi="微软雅黑" w:eastAsia="微软雅黑"/>
          <w:sz w:val="21"/>
        </w:rPr>
        <w:t>place_name / restaurant_name</w:t>
      </w:r>
    </w:p>
    <w:p w14:paraId="515FB909">
      <w:pPr>
        <w:pStyle w:val="16"/>
        <w:spacing w:after="60"/>
      </w:pPr>
      <w:r>
        <w:rPr>
          <w:rFonts w:ascii="微软雅黑" w:hAnsi="微软雅黑" w:eastAsia="微软雅黑"/>
          <w:sz w:val="21"/>
        </w:rPr>
        <w:t>time_slot / duration_min</w:t>
      </w:r>
    </w:p>
    <w:p w14:paraId="7760C53D">
      <w:pPr>
        <w:pStyle w:val="16"/>
        <w:spacing w:after="60"/>
      </w:pPr>
      <w:r>
        <w:rPr>
          <w:rFonts w:ascii="微软雅黑" w:hAnsi="微软雅黑" w:eastAsia="微软雅黑"/>
          <w:sz w:val="21"/>
        </w:rPr>
        <w:t>budget_per_person</w:t>
      </w:r>
    </w:p>
    <w:p w14:paraId="18ED4BBC">
      <w:pPr>
        <w:pStyle w:val="16"/>
        <w:spacing w:after="60"/>
      </w:pPr>
      <w:r>
        <w:rPr>
          <w:rFonts w:ascii="微软雅黑" w:hAnsi="微软雅黑" w:eastAsia="微软雅黑"/>
          <w:sz w:val="21"/>
        </w:rPr>
        <w:t>need_booking / indoor / photo_friendly / quiet / lively</w:t>
      </w:r>
    </w:p>
    <w:p w14:paraId="040F3BC7">
      <w:pPr>
        <w:pStyle w:val="16"/>
        <w:spacing w:after="60"/>
      </w:pPr>
      <w:r>
        <w:rPr>
          <w:rFonts w:ascii="微软雅黑" w:hAnsi="微软雅黑" w:eastAsia="微软雅黑"/>
          <w:sz w:val="21"/>
        </w:rPr>
        <w:t>tips / warning / source_note</w:t>
      </w:r>
    </w:p>
    <w:p w14:paraId="78C0BC96">
      <w:r>
        <w:br w:type="page"/>
      </w:r>
    </w:p>
    <w:p w14:paraId="64A8CEEB">
      <w:pPr>
        <w:pStyle w:val="3"/>
      </w:pPr>
      <w:r>
        <w:rPr>
          <w:rFonts w:ascii="微软雅黑" w:hAnsi="微软雅黑" w:eastAsia="微软雅黑"/>
          <w:color w:val="1F4E79"/>
          <w:sz w:val="32"/>
        </w:rPr>
        <w:t>行程1：夏日避暑：</w:t>
      </w:r>
      <w:r>
        <w:rPr>
          <w:rFonts w:hint="eastAsia" w:ascii="微软雅黑" w:hAnsi="微软雅黑" w:eastAsia="微软雅黑"/>
          <w:color w:val="1F4E79"/>
          <w:sz w:val="32"/>
          <w:lang w:val="en-US" w:eastAsia="zh-CN"/>
        </w:rPr>
        <w:t>轻喜剧</w:t>
      </w:r>
      <w:r>
        <w:rPr>
          <w:rFonts w:ascii="微软雅黑" w:hAnsi="微软雅黑" w:eastAsia="微软雅黑"/>
          <w:color w:val="1F4E79"/>
          <w:sz w:val="32"/>
        </w:rPr>
        <w:t xml:space="preserve"> + 汤泉躺平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34FDC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3934A8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w="4986" w:type="dxa"/>
            <w:vAlign w:val="center"/>
          </w:tcPr>
          <w:p w14:paraId="134568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炎热  / 打工人解压 / 高预算</w:t>
            </w:r>
          </w:p>
        </w:tc>
      </w:tr>
      <w:tr w14:paraId="79AB8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ED2938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建议人数</w:t>
            </w:r>
          </w:p>
        </w:tc>
        <w:tc>
          <w:tcPr>
            <w:tcW w:w="4986" w:type="dxa"/>
            <w:vAlign w:val="center"/>
          </w:tcPr>
          <w:p w14:paraId="2A0EC0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1-4人，适合朋友、打工人、情侣</w:t>
            </w:r>
          </w:p>
        </w:tc>
      </w:tr>
      <w:tr w14:paraId="75997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355B13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总时长</w:t>
            </w:r>
          </w:p>
        </w:tc>
        <w:tc>
          <w:tcPr>
            <w:tcW w:w="4986" w:type="dxa"/>
            <w:vAlign w:val="center"/>
          </w:tcPr>
          <w:p w14:paraId="51BC6F26">
            <w:pPr>
              <w:spacing w:after="0" w:line="240" w:lineRule="auto"/>
            </w:pPr>
            <w:r>
              <w:rPr>
                <w:rFonts w:hint="eastAsia"/>
                <w:b w:val="0"/>
                <w:sz w:val="18"/>
                <w:lang w:val="en-US" w:eastAsia="zh-CN"/>
              </w:rPr>
              <w:t>6</w:t>
            </w:r>
            <w:r>
              <w:rPr>
                <w:rFonts w:ascii="微软雅黑" w:hAnsi="微软雅黑" w:eastAsia="微软雅黑"/>
                <w:b w:val="0"/>
                <w:sz w:val="18"/>
              </w:rPr>
              <w:t>小时（14:00-2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0</w:t>
            </w:r>
            <w:r>
              <w:rPr>
                <w:rFonts w:ascii="微软雅黑" w:hAnsi="微软雅黑" w:eastAsia="微软雅黑"/>
                <w:b w:val="0"/>
                <w:sz w:val="18"/>
              </w:rPr>
              <w:t>:00）</w:t>
            </w:r>
          </w:p>
        </w:tc>
      </w:tr>
      <w:tr w14:paraId="68364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64690B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预算估计</w:t>
            </w:r>
          </w:p>
        </w:tc>
        <w:tc>
          <w:tcPr>
            <w:tcW w:w="4986" w:type="dxa"/>
            <w:vAlign w:val="center"/>
          </w:tcPr>
          <w:p w14:paraId="51619C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5</w:t>
            </w:r>
            <w:r>
              <w:rPr>
                <w:rFonts w:ascii="微软雅黑" w:hAnsi="微软雅黑" w:eastAsia="微软雅黑"/>
                <w:b w:val="0"/>
                <w:sz w:val="18"/>
              </w:rPr>
              <w:t>00-600元/人</w:t>
            </w:r>
          </w:p>
        </w:tc>
      </w:tr>
      <w:tr w14:paraId="7DE31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40E78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标签</w:t>
            </w:r>
          </w:p>
        </w:tc>
        <w:tc>
          <w:tcPr>
            <w:tcW w:w="4986" w:type="dxa"/>
            <w:vAlign w:val="center"/>
          </w:tcPr>
          <w:p w14:paraId="5E5343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hot, indoor, stress_relief, high_budget</w:t>
            </w:r>
          </w:p>
        </w:tc>
      </w:tr>
    </w:tbl>
    <w:p w14:paraId="4CE3F471"/>
    <w:p w14:paraId="1146EAEE">
      <w:pPr>
        <w:pStyle w:val="4"/>
      </w:pPr>
      <w:r>
        <w:rPr>
          <w:rFonts w:ascii="微软雅黑" w:hAnsi="微软雅黑" w:eastAsia="微软雅黑"/>
          <w:color w:val="444444"/>
          <w:sz w:val="26"/>
        </w:rPr>
        <w:t>为什么推荐</w:t>
      </w:r>
    </w:p>
    <w:p w14:paraId="08F8EA4A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夏季上海户外暴晒时，室内演出加汤泉是低体力、高放松的组合。它既有情绪释放，也有身体休息，适合压力大人群。</w:t>
      </w:r>
    </w:p>
    <w:p w14:paraId="65681B16"/>
    <w:p w14:paraId="5B920624">
      <w:pPr>
        <w:pStyle w:val="4"/>
      </w:pPr>
      <w:r>
        <w:rPr>
          <w:rFonts w:ascii="微软雅黑" w:hAnsi="微软雅黑" w:eastAsia="微软雅黑"/>
          <w:color w:val="444444"/>
          <w:sz w:val="26"/>
        </w:rPr>
        <w:t>具体玩法说明</w:t>
      </w:r>
    </w:p>
    <w:p w14:paraId="345160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夏日避暑｜爆笑音乐剧 + 汤泉躺平 高温室内清凉路线</w:t>
      </w:r>
    </w:p>
    <w:p w14:paraId="57C9FC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整体时间 &amp; 路线总览</w:t>
      </w:r>
    </w:p>
    <w:p w14:paraId="760586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出发 → 14:00–16:00 星空间66号·C6 COMEDY CUBE剧场 → 16:00–17:00 南里山房·新淮扬菜（人广来福士店） → 17: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0–2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0:00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水裹·汤泉生活（龙湖虹桥天街店）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352349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一、14:00–16:00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星空间66号·C6 COMEDY CUBE剧场</w:t>
      </w:r>
    </w:p>
    <w:p w14:paraId="1AF982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：黄浦区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南京东路830号第一百货B馆8楼C6喜剧俱乐部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：地铁 1/2/8 号线人民广场站步行 3–5 分钟直达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：爆笑小剧场喜剧票人均 100–180 元</w:t>
      </w:r>
    </w:p>
    <w:p w14:paraId="638E99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场馆环境优势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整场都在封闭式室内小剧场，全天中央空调恒温控温，完全避开夏日室外暴晒、高温闷热，全程凉爽舒适不受天气影响。剧场空间整洁规整，座位排布合理，间距宽松不拥挤，工作日观众人流量适中，不用排队扎堆，观影环境安静又舒适。室内隔音效果好，隔绝街边嘈杂，沉浸式氛围感很强，高温天躲在室内看剧避暑非常合适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剧目体验特色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以爆笑轻喜剧、沉浸式音乐剧为主，剧情轻松幽默、无沉重烧脑情节，台词和表演笑点密集，互动氛围轻松欢乐。演员表演专业投入，舞台舞美灯光精致，近距离观演代入感强，两个小时全程放松解压，能抛开工作和生活压力，纯粹享受欢乐氛围，很适合夏日出门散心、调节情绪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行程时段适配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下午两点入场正好避开一天中最太阳最毒辣的时段，全程室内久坐观演，不用走路奔波、不用受热流汗。预留两小时完整看完整场剧目，时间充裕不赶场，结束后步行就能直达周边商场，转场距离近、全程遮阴室内通道，完美衔接下一餐食行程。</w:t>
      </w:r>
    </w:p>
    <w:p w14:paraId="7F6CFF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微软雅黑" w:hAnsi="微软雅黑" w:eastAsia="微软雅黑" w:cs="微软雅黑"/>
          <w:color w:val="00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二、16:00–17:00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南里山房·新淮扬菜（人广来福士店）</w:t>
      </w:r>
    </w:p>
    <w:p w14:paraId="2E9FE4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黄浦区西藏中路268号来福士广场6层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：中式简餐、面食小吃人均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150-200，有团购券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区位出行便利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剧场步行 3–5 分钟即可抵达商场，全程室内连廊和商业街遮雨遮阳廊道，夏日不用直面烈日暴晒，不用走远路绕路。商圈餐饮集中、楼层清晰，不用漫无目的找店铺，转场轻松省力，非常适合高温天短距离慢行切换行程。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商场用餐环境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商场内部全域空调开放，通风良好、温度适宜，整体干净明亮，公共区域宽敞不压抑。餐饮店铺环境简约整洁，座位宽松，工作日晚间不用长时间等位，就餐氛围安静休闲，适合看完剧后安静坐下吃饭、短暂休整，舒缓久坐观演的疲惫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餐食口味与行程适配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可选清淡本帮简餐、轻食、面食，也可以选择夏日冰品、甜品、特色冷饮，口味清爽解腻，解暑又开胃，饱腹但不油腻厚重。一小时用餐时长足够从容点餐、慢慢享用，饭后还能在商场内缓步消食、吹空调纳凉，平稳过渡到傍晚前往汤泉的行程，全程保持清凉松弛状态。</w:t>
      </w:r>
    </w:p>
    <w:p w14:paraId="2BE17D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微软雅黑" w:hAnsi="微软雅黑" w:eastAsia="微软雅黑" w:cs="微软雅黑"/>
          <w:color w:val="00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三、17: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0–2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水裹·汤泉生活（龙湖虹桥天街店）</w:t>
      </w:r>
    </w:p>
    <w:p w14:paraId="5B5579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闵行区华漕镇申长路虹桥商务区龙湖虹桥天街B馆H栋B1层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：地铁 2/10 号线虹桥火车站步行可达，人民广场打车 20 分钟左右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：工作日单人浴资人均 260–300 元，含水果、饮料、冰淇淋自助，休闲区免费通用</w:t>
      </w:r>
    </w:p>
    <w:p w14:paraId="53B059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汤泉整体环境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超大封闭式室内空间，全年恒温恒湿，完全远离室外高温热浪，是夏日天然避暑胜地。内部分区清晰，泡汤区、汗蒸区、水果自助区、休息区、影视区、睡眠舱一应俱全，整体装修简约轻奢，公共区域干净整洁，动线合理不绕路。地面防滑整洁，配套设施完善，休息座位充足，工作日人少安静，私密性强，适合安静躺平放空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休闲配套体验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设有多种功能汤池、汗蒸房、桑拿房，水质干净卫生，温度适中，泡汤可以舒缓全身疲惫、放松肌肉；自助区提供应季水果、进口饮料、冰淇淋无限畅吃畅饮，夏日解暑又解馋。另外配备懒人沙发、独立睡眠舱、影视厅、书吧、桌游区，可自由选择躺平小憩、追剧发呆、聊天玩乐，低决策成本，不用费心安排活动，主打纯粹放松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足足四个小时停留时间，节奏完全自由随性，可以自由分配泡汤、吃水果、休息睡觉、娱乐闲逛的时间，不用赶时间、不用卡点。全程室内恒温，不受风雨烈日影响，从傍晚一直待到夜间，完美度过夏日闷热时段，身心彻底解压放松，适配打工人避暑躺平的出行需求。</w:t>
      </w:r>
    </w:p>
    <w:p w14:paraId="0F9A61EE">
      <w:pPr>
        <w:spacing w:after="80"/>
        <w:rPr>
          <w:rFonts w:ascii="微软雅黑" w:hAnsi="微软雅黑" w:eastAsia="微软雅黑"/>
          <w:b/>
          <w:sz w:val="22"/>
        </w:rPr>
      </w:pPr>
    </w:p>
    <w:p w14:paraId="6AF60869">
      <w:pPr>
        <w:pStyle w:val="16"/>
        <w:spacing w:after="60"/>
      </w:pPr>
      <w:r>
        <w:br w:type="page"/>
      </w:r>
    </w:p>
    <w:p w14:paraId="555DABB1">
      <w:pPr>
        <w:pStyle w:val="3"/>
      </w:pPr>
      <w:r>
        <w:rPr>
          <w:rFonts w:ascii="微软雅黑" w:hAnsi="微软雅黑" w:eastAsia="微软雅黑"/>
          <w:color w:val="1F4E79"/>
          <w:sz w:val="32"/>
        </w:rPr>
        <w:t>行程2：上海温室花园 + 西岸艺术亲子｜自然科普 + 艺术沉浸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4FC82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7D2CAC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w="4986" w:type="dxa"/>
            <w:vAlign w:val="center"/>
          </w:tcPr>
          <w:p w14:paraId="4DA7F5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亲子 / 炎热或下雨 / 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高</w:t>
            </w:r>
            <w:r>
              <w:rPr>
                <w:rFonts w:ascii="微软雅黑" w:hAnsi="微软雅黑" w:eastAsia="微软雅黑"/>
                <w:b w:val="0"/>
                <w:sz w:val="18"/>
              </w:rPr>
              <w:t>预算</w:t>
            </w:r>
          </w:p>
        </w:tc>
      </w:tr>
      <w:tr w14:paraId="3E7D5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3F801B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建议人数</w:t>
            </w:r>
          </w:p>
        </w:tc>
        <w:tc>
          <w:tcPr>
            <w:tcW w:w="4986" w:type="dxa"/>
            <w:vAlign w:val="center"/>
          </w:tcPr>
          <w:p w14:paraId="7D1E36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2大1小或亲子家庭</w:t>
            </w:r>
          </w:p>
        </w:tc>
      </w:tr>
      <w:tr w14:paraId="08C0B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3DAD8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总时长</w:t>
            </w:r>
          </w:p>
        </w:tc>
        <w:tc>
          <w:tcPr>
            <w:tcW w:w="4986" w:type="dxa"/>
            <w:vAlign w:val="center"/>
          </w:tcPr>
          <w:p w14:paraId="78C8A64D">
            <w:pPr>
              <w:spacing w:after="0" w:line="240" w:lineRule="auto"/>
            </w:pPr>
            <w:r>
              <w:rPr>
                <w:rFonts w:hint="eastAsia"/>
                <w:b w:val="0"/>
                <w:sz w:val="18"/>
                <w:lang w:val="en-US" w:eastAsia="zh-CN"/>
              </w:rPr>
              <w:t>6</w:t>
            </w:r>
            <w:r>
              <w:rPr>
                <w:rFonts w:ascii="微软雅黑" w:hAnsi="微软雅黑" w:eastAsia="微软雅黑"/>
                <w:b w:val="0"/>
                <w:sz w:val="18"/>
              </w:rPr>
              <w:t>小时（9:30-1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5</w:t>
            </w:r>
            <w:r>
              <w:rPr>
                <w:rFonts w:ascii="微软雅黑" w:hAnsi="微软雅黑" w:eastAsia="微软雅黑"/>
                <w:b w:val="0"/>
                <w:sz w:val="18"/>
              </w:rPr>
              <w:t>: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3</w:t>
            </w:r>
            <w:r>
              <w:rPr>
                <w:rFonts w:ascii="微软雅黑" w:hAnsi="微软雅黑" w:eastAsia="微软雅黑"/>
                <w:b w:val="0"/>
                <w:sz w:val="18"/>
              </w:rPr>
              <w:t>0）</w:t>
            </w:r>
          </w:p>
        </w:tc>
      </w:tr>
      <w:tr w14:paraId="076B9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7920E4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预算估计</w:t>
            </w:r>
          </w:p>
        </w:tc>
        <w:tc>
          <w:tcPr>
            <w:tcW w:w="4986" w:type="dxa"/>
            <w:vAlign w:val="center"/>
          </w:tcPr>
          <w:p w14:paraId="257E6E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30</w:t>
            </w:r>
            <w:r>
              <w:rPr>
                <w:rFonts w:ascii="微软雅黑" w:hAnsi="微软雅黑" w:eastAsia="微软雅黑"/>
                <w:b w:val="0"/>
                <w:sz w:val="18"/>
              </w:rPr>
              <w:t>0-350元/人，儿童费用另算</w:t>
            </w:r>
          </w:p>
        </w:tc>
      </w:tr>
      <w:tr w14:paraId="2494A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121A0D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标签</w:t>
            </w:r>
          </w:p>
        </w:tc>
        <w:tc>
          <w:tcPr>
            <w:tcW w:w="4986" w:type="dxa"/>
            <w:vAlign w:val="center"/>
          </w:tcPr>
          <w:p w14:paraId="0F22C7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one_day, family_child, rainy, hot, indoor, 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high</w:t>
            </w:r>
            <w:r>
              <w:rPr>
                <w:rFonts w:ascii="微软雅黑" w:hAnsi="微软雅黑" w:eastAsia="微软雅黑"/>
                <w:b w:val="0"/>
                <w:sz w:val="18"/>
              </w:rPr>
              <w:t>_budget</w:t>
            </w:r>
          </w:p>
        </w:tc>
      </w:tr>
    </w:tbl>
    <w:p w14:paraId="62AA0BD7"/>
    <w:p w14:paraId="606EB09D">
      <w:pPr>
        <w:pStyle w:val="4"/>
      </w:pPr>
      <w:r>
        <w:rPr>
          <w:rFonts w:ascii="微软雅黑" w:hAnsi="微软雅黑" w:eastAsia="微软雅黑"/>
          <w:color w:val="444444"/>
          <w:sz w:val="26"/>
        </w:rPr>
        <w:t>为什么推荐</w:t>
      </w:r>
    </w:p>
    <w:p w14:paraId="06C420E1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这条路线适合炎热、下雨或带孩子不想暴晒的情况。温室花园提供自然科普和拍照，美术馆提供艺术沉浸，西岸梦中心用于用餐和休息。</w:t>
      </w:r>
    </w:p>
    <w:p w14:paraId="4C76DDF2"/>
    <w:p w14:paraId="120F1072">
      <w:pPr>
        <w:pStyle w:val="4"/>
      </w:pPr>
      <w:r>
        <w:rPr>
          <w:rFonts w:ascii="微软雅黑" w:hAnsi="微软雅黑" w:eastAsia="微软雅黑"/>
          <w:color w:val="444444"/>
          <w:sz w:val="26"/>
        </w:rPr>
        <w:t>具体玩法说明</w:t>
      </w:r>
    </w:p>
    <w:p w14:paraId="4FCDE4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夏日避暑｜上海温室花园 + 西岸艺术亲子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自然科普 + 艺术沉浸路线</w:t>
      </w:r>
    </w:p>
    <w:p w14:paraId="05387E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整体时间 &amp; 路线总览</w:t>
      </w:r>
    </w:p>
    <w:p w14:paraId="0A06DB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微软雅黑" w:hAnsi="微软雅黑" w:eastAsia="微软雅黑" w:cs="微软雅黑"/>
          <w:color w:val="00000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出发 → 09:30–11:30 上海温室花园（世博文化公园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内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）→ 11: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0–12: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NEED创意韩国料理（西岸梦中心店）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 → 12:50–14:30 西岸美术馆 → 14:30–15:30 徐汇滨江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大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道</w:t>
      </w:r>
    </w:p>
    <w:p w14:paraId="44E2BC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一、09:30–11:30 上海温室花园（世博文化公园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内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）</w:t>
      </w:r>
    </w:p>
    <w:p w14:paraId="506B68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：浦东新区济明路 199 号（世博文化公园南区）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：地铁 7 号线后滩站 4 号口步行 11 分钟；13 号线世博大道站步行 8 分钟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：成人周末 128 元；1–1.4 米儿童 / 60 岁以上老人 49 元；1 米以下儿童免票</w:t>
      </w:r>
    </w:p>
    <w:p w14:paraId="3E1E4E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场馆环境优势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亚洲超大独立温室群，全玻璃幕墙封闭式室内空间，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全年恒温 25℃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，夏日隔绝室外 35℃+ 高温酷暑，凉爽如春，完全不受烈日暴晒、闷热天气影响。场馆由海市沙洲（热带雨林）、云上森林、云雾峡谷三大主题馆组成，内部绿植茂密、雾气缭绕，瀑布与蕨类交织，湿度适宜，宛如都市中的天然氧吧，高温天躲进这里，瞬间驱散燥热，体感舒适宜人。园区工作日人流量适中，空间开阔不拥挤，空气清新，无室外闷热黏腻感，亲子游玩环境干净又安全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自然科普体验特色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主打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自然科普 + 亲子探索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，三大场馆复刻沙漠、雨林、云雾三大生态系统，集中展示上千种热带、亚热带珍稀植物（如旅人蕉、仙人掌、热带兰花），标注详细科普介绍，寓教于乐。小朋友可近距离观察雨林植被、沙漠多肉，了解不同植物的生长习性与生态环境，沉浸式感受自然多样性，比书本知识更直观易懂。馆内空中连廊贯穿四大场馆，可高空俯瞰绿植全景，视觉震撼，激发孩子对自然科学的兴趣，兼顾游玩与教育意义，适合亲子共同探索学习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上午 9:30 入园，避开午后阳光直射时段，此时馆内温度最舒适、人流最少，游玩体验最佳。预留 2 小时完整逛完三大场馆，时间充裕不赶场，可慢慢观察植物、拍照打卡，不用匆忙赶路。结束后直接前往西岸商圈，地铁 30 分钟可达，转场便捷，全程避开夏日正午高温，节奏轻松适配亲子体力。</w:t>
      </w:r>
    </w:p>
    <w:p w14:paraId="1981AF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二、11: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0–12: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NEED创意韩国料理（西岸梦中心店）</w:t>
      </w:r>
    </w:p>
    <w:p w14:paraId="4D79B7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：徐汇区龙腾大道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2266号西岸梦中心2栋2层209室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：温室花园打车 25 分钟；地铁 7 号线转 11 号线云锦路站步行 5 分钟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：人均 60–100 元</w:t>
      </w:r>
    </w:p>
    <w:p w14:paraId="5E0346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区位出行便利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紧邻西岸美术馆，步行 5–10 分钟直达，全程室内连廊遮阴，夏日不用直面烈日暴晒，短距离转场轻松省力。商圈餐饮集中，选择丰富，不用远距离找店，完美衔接上午温室游玩与下午美术馆看展，动线流畅不绕路，适合高温天短距离慢行切换行程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用餐环境适配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商场全域空调开放，凉爽舒适，餐厅环境简约整洁，座位宽松，亲子友好，提供儿童座椅、餐具，就餐氛围安静休闲。工作日午间不用长时间等位，可快速点餐用餐，舒缓上午游玩的疲惫，同时避开室外高温闷热，在清凉环境中从容休整，为下午艺术看展蓄力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餐食口味与行程适配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可选清淡本帮简餐（如汤包、本帮面）、轻食沙拉、中式家常菜，口味清爽不油腻，适合夏日食欲不振，饱腹但不厚重，老人小孩都适配。一小时用餐时长足够从容点餐、慢慢享用，饭后可在商场内缓步消食、吹空调纳凉，平稳过渡到下午美术馆行程，全程保持清凉松弛状态。</w:t>
      </w:r>
    </w:p>
    <w:p w14:paraId="2B58BE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三、12:50–14:30 西岸美术馆</w:t>
      </w:r>
    </w:p>
    <w:p w14:paraId="6F409A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：徐汇区龙腾大道 2600 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：午餐商圈步行 5 分钟直达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：常规展览票 88–100 元；儿童（1.3 米以下）免票；亲子套票优惠</w:t>
      </w:r>
    </w:p>
    <w:p w14:paraId="366545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场馆环境优势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英国建筑师设计的极简 “三盒子” 建筑，全玻璃幕墙通透大气，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全域室内空调恒温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，夏日隔绝室外高温，凉爽静谧，落地玻璃窗将黄浦江景与室内艺术空间无缝衔接，观景与看展双重体验。场馆内部空间开阔，层高舒适，白色调简约干净，艺术氛围浓厚，工作日人流量少，观展环境安静不嘈杂，亲子看展无拥挤感，拍照打卡出片率高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艺术沉浸体验特色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主打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现当代艺术沉浸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，常设蓬皮杜中心典藏展、自然艺术相关特展（如《重塑景观》《海洋系列》），涵盖绘画、装置、影像、新媒体等多元形式，色彩丰富、视觉冲击力强，适配亲子审美。部分展览为沉浸式设计（如 8K 超高清沉浸空间），打破传统观展模式，孩子可近距离感受艺术与自然、科技的融合，激发想象力与艺术感知力，艺术氛围轻松不晦涩，适合亲子共同欣赏理解。馆内书店、艺术周边区有儿童艺术绘本、手工材料，可互动体验，兼顾看展与趣味互动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预留 1 小时 40 分钟，避开午后高温时段，全程室内凉爽观展，不用受热流汗。时间充裕可从容逛完 1–2 个核心展厅，慢慢欣赏艺术作品、拍照打卡，不用赶场。场馆出口直达滨江步道，结束后直接衔接下一休憩行程，转场距离近、全程遮阴，完美适配夏日高温天行程节奏。</w:t>
      </w:r>
    </w:p>
    <w:p w14:paraId="66D42E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四、14:30–15:30 徐汇滨江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大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道</w:t>
      </w:r>
    </w:p>
    <w:p w14:paraId="4D6105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：徐汇区龙腾大道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：美术馆步行 3 分钟直达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：免费开放</w:t>
      </w:r>
    </w:p>
    <w:p w14:paraId="092157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环境与降温优势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3.6 公里亲水岸线，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开阔江景 + 自然江风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，夏日体感比市区低 3–5℃，凉爽惬意，是天然户外降温地。步道平整宽敞，铺有塑胶路面，沿途绿植茂密，遮阳树多，可避开烈日直射，江风拂面，驱散午后闷热，空气清新，无室内密闭感，适合短暂户外放空。沿途有休息座椅、遮阳廊架，可随时坐下休憩，亲子游玩安全舒适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休闲体验特色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主打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轻松放空 + 江景治愈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，直面黄浦江，视野无遮挡，可眺望陆家嘴建筑群、跨江大桥，江景壮阔，解压又舒服。步道串联工业风塔吊、海事塔、龙脊桥等网红打卡点，拍照出片，适合亲子散步、打卡留念。全程免费开放，人少安静，可慢慢散步、吹江风、聊日常，舒缓上午游玩与看展的疲惫，节奏自由随性，主打松弛感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下午 14:30–15:30，此时阳光稍缓，江风最舒适，避开正午烈日暴晒，短暂户外休憩无闷热感。预留 1 小时，可从容散步、打卡、休息，不用匆忙赶路。结束后步行 5 分钟直达地铁站，便捷返程，完美收尾一日行程，全程室内外结合，降温避暑与游玩体验兼顾。</w:t>
      </w:r>
    </w:p>
    <w:p w14:paraId="3B04569D">
      <w:pPr>
        <w:spacing w:after="80"/>
        <w:rPr>
          <w:rFonts w:ascii="微软雅黑" w:hAnsi="微软雅黑" w:eastAsia="微软雅黑"/>
          <w:b/>
          <w:sz w:val="22"/>
        </w:rPr>
      </w:pPr>
    </w:p>
    <w:p w14:paraId="5C613997">
      <w:pPr>
        <w:spacing w:after="80"/>
        <w:rPr>
          <w:rFonts w:ascii="微软雅黑" w:hAnsi="微软雅黑" w:eastAsia="微软雅黑"/>
          <w:b w:val="0"/>
          <w:color w:val="777777"/>
          <w:sz w:val="18"/>
        </w:rPr>
      </w:pPr>
    </w:p>
    <w:p w14:paraId="509FC890"/>
    <w:p w14:paraId="49C19078">
      <w:pPr>
        <w:pStyle w:val="3"/>
      </w:pPr>
      <w:r>
        <w:rPr>
          <w:rFonts w:ascii="微软雅黑" w:hAnsi="微软雅黑" w:eastAsia="微软雅黑"/>
          <w:color w:val="1F4E79"/>
          <w:sz w:val="32"/>
        </w:rPr>
        <w:t>行程3：学生党低预算：百联 ZX + 大学路逛吃半日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3A00D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410D02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w="4986" w:type="dxa"/>
            <w:vAlign w:val="center"/>
          </w:tcPr>
          <w:p w14:paraId="6F8E39C8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低预算 / 无聊找事做 / 学生 / 周末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/ 炎热</w:t>
            </w:r>
          </w:p>
        </w:tc>
      </w:tr>
      <w:tr w14:paraId="0E768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10549A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建议人数</w:t>
            </w:r>
          </w:p>
        </w:tc>
        <w:tc>
          <w:tcPr>
            <w:tcW w:w="4986" w:type="dxa"/>
            <w:vAlign w:val="center"/>
          </w:tcPr>
          <w:p w14:paraId="5AF14E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1-4人，适合同学、朋友</w:t>
            </w:r>
          </w:p>
        </w:tc>
      </w:tr>
      <w:tr w14:paraId="736BF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4BFDB14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总时长</w:t>
            </w:r>
          </w:p>
        </w:tc>
        <w:tc>
          <w:tcPr>
            <w:tcW w:w="4986" w:type="dxa"/>
            <w:vAlign w:val="center"/>
          </w:tcPr>
          <w:p w14:paraId="06B0AF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6小时（10:00-16:00）</w:t>
            </w:r>
          </w:p>
        </w:tc>
      </w:tr>
      <w:tr w14:paraId="2ED95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1A1220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预算估计</w:t>
            </w:r>
          </w:p>
        </w:tc>
        <w:tc>
          <w:tcPr>
            <w:tcW w:w="4986" w:type="dxa"/>
            <w:vAlign w:val="center"/>
          </w:tcPr>
          <w:p w14:paraId="10F88B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约50-1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0</w:t>
            </w:r>
            <w:r>
              <w:rPr>
                <w:rFonts w:ascii="微软雅黑" w:hAnsi="微软雅黑" w:eastAsia="微软雅黑"/>
                <w:b w:val="0"/>
                <w:sz w:val="18"/>
              </w:rPr>
              <w:t>0元/人</w:t>
            </w:r>
          </w:p>
        </w:tc>
      </w:tr>
      <w:tr w14:paraId="3BACC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6C476B6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标签</w:t>
            </w:r>
          </w:p>
        </w:tc>
        <w:tc>
          <w:tcPr>
            <w:tcW w:w="4986" w:type="dxa"/>
            <w:vAlign w:val="center"/>
          </w:tcPr>
          <w:p w14:paraId="23D5301F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low_budget, student_group, bored, friends, indoor, photo_friendly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,hot</w:t>
            </w:r>
          </w:p>
        </w:tc>
      </w:tr>
    </w:tbl>
    <w:p w14:paraId="4D34F25B"/>
    <w:p w14:paraId="5E8D454C">
      <w:pPr>
        <w:pStyle w:val="4"/>
      </w:pPr>
      <w:r>
        <w:rPr>
          <w:rFonts w:ascii="微软雅黑" w:hAnsi="微软雅黑" w:eastAsia="微软雅黑"/>
          <w:color w:val="444444"/>
          <w:sz w:val="26"/>
        </w:rPr>
        <w:t>为什么推荐</w:t>
      </w:r>
    </w:p>
    <w:p w14:paraId="100E8FC4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这条路线地铁直达、免费逛的内容多、吃饭选择多，适合学生党和临时无聊局。即使不消费，也有足够的逛店、拍照和二次元内容。</w:t>
      </w:r>
    </w:p>
    <w:p w14:paraId="078C52BC"/>
    <w:p w14:paraId="080F9818">
      <w:pPr>
        <w:pStyle w:val="4"/>
      </w:pPr>
      <w:r>
        <w:rPr>
          <w:rFonts w:ascii="微软雅黑" w:hAnsi="微软雅黑" w:eastAsia="微软雅黑"/>
          <w:color w:val="444444"/>
          <w:sz w:val="26"/>
        </w:rPr>
        <w:t>具体玩法说明</w:t>
      </w:r>
    </w:p>
    <w:p w14:paraId="0D5DCD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夏日避暑｜百联 ZX 造趣场 + 大学路逛吃半日 学生党低预算路线</w:t>
      </w:r>
    </w:p>
    <w:p w14:paraId="156B4B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整体时间 &amp; 路线总览</w:t>
      </w:r>
    </w:p>
    <w:p w14:paraId="4645E5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出发 → 10:00–11:30 百联 ZX 造趣场（五角场）→ 11:30–13:00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一板一肉（合生汇店）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→ 13:00–15:00 大学路→ 15:00–16:00 大学路沿线奶茶店（蜜雪冰城、甜啵啵bobo·奶酪奶茶）</w:t>
      </w:r>
    </w:p>
    <w:p w14:paraId="20A06E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一、10:00–11:30 百联 ZX 造趣场（五角场）</w:t>
      </w:r>
    </w:p>
    <w:p w14:paraId="29ED71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：杨浦区四平路 2500 号（五角场商圈）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：地铁 10 号线五角场站 5 号口步行 3 分钟直达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：免费入园；周边谷子 / 周边平价小物 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0–50 元（按需消费）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场馆环境优势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五角场新晋二次元主题商场，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全域室内空调恒温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，夏日完全隔绝室外高温闷热，凉爽舒适，逛一整天都不热。整体空间年轻活力，装修充满动漫元素，灯光柔和不刺眼，通道宽敞不拥挤，工作日人流量少，不用排队扎堆，逛展环境轻松自在。作为学生党友好的平价潮流地，没有高端商场的消费压力，氛围自由随性，适合年轻人打卡闲逛。</w:t>
      </w:r>
    </w:p>
    <w:p w14:paraId="765676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逛玩体验特色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主打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二次元文化 + 平价潮流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，汇聚 animate、模玩熊、bilibiliGoods 等头部二次元店铺，手办、漫画、IP 周边琳琅满目，还有 600㎡“造趣领域” 公共空间，常有小型快闪、随舞活动可免费围观。除了逛店，还能打卡涂鸦墙、IP 主题场景拍照出片，免费感受次元文化氛围，不用花钱也能玩得尽兴。商场内有平价文创、钥匙扣、徽章等小物，价格亲民，适合学生党低预算选购。</w:t>
      </w:r>
    </w:p>
    <w:p w14:paraId="3B9C98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上午 10 点开门即入场，避开午后高温与人流高峰，此时商场人少安静，逛店体验最佳。预留 1.5 小时可从容逛完核心楼层，打卡拍照、随意逛店，不用赶场。结束后步行 5 分钟直达合生汇 / 森活天地，转场便捷，全程室内遮阴，完美衔接午餐行程，节奏轻松适配学生党体力与预算。</w:t>
      </w:r>
    </w:p>
    <w:p w14:paraId="3F567E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微软雅黑" w:hAnsi="微软雅黑" w:eastAsia="微软雅黑" w:cs="微软雅黑"/>
          <w:color w:val="00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二、11:30–13:00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一板一肉（合生汇店）</w:t>
      </w:r>
    </w:p>
    <w:p w14:paraId="02FF81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：杨浦区翔殷路 1099 号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合生汇商场B2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：造趣场步行 5–8 分钟直达，全程室内连廊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：人均 30–60 元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区位出行便利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紧邻造趣场，步行短距离直达，全程室内通道遮阴避晒，夏日不用直面烈日，转场轻松省力。选择丰富，从平价小吃到简餐一应俱全，不用远距离找店，动线流畅不绕路，适合高温天短距离切换行程。</w:t>
      </w:r>
    </w:p>
    <w:p w14:paraId="05F4F6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用餐环境适配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商场 / 下沉广场全域空调开放，凉爽舒适，餐厅环境简约整洁，座位宽松，很多店铺提供学生优惠，性价比高。工作日午间不用长时间等位，可快速点餐用餐，舒缓上午逛店的疲惫，同时避开室外高温，在清凉环境中从容休整，为下午大学路漫逛蓄力。</w:t>
      </w:r>
    </w:p>
    <w:p w14:paraId="1382C6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餐食口味与预算适配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主打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平价饱腹 + 清爽解暑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，可选本帮面、盖浇饭、麻辣香锅、凉皮凉面等平价简餐，也有奶茶、冰粉、冰淇淋等解暑小吃，口味清爽不油腻，适合夏日食欲不振，人均 60 元内就能吃饱吃好，完全契合学生党低预算需求。1.5 小时用餐时长足够从容点餐、慢慢享用，饭后可在商圈内缓步消食、吹空调纳凉，平稳过渡到下午行程。</w:t>
      </w:r>
    </w:p>
    <w:p w14:paraId="0E6D3A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三、13:00–15:00 大学路</w:t>
      </w:r>
    </w:p>
    <w:p w14:paraId="61F868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：杨浦区大学路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40号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：合生汇步行 10 分钟；地铁 10 号线江湾体育场站 9 号口步行 5 分钟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：免费开放；平价小吃 / 文创 20–40 元（按需消费）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环境与降温优势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杨浦核心文艺潮流街区，道路两侧绿植茂密，高大行道树形成天然遮阳棚，夏日树荫下体感凉爽，比暴晒街道低 3–5℃，逛起来不闷热。街区整洁干净，路面平整，沿途有休息座椅、遮阳廊架，可随时坐下休憩，全程免费开放，无消费压力，适合学生党随性漫步。</w:t>
      </w:r>
    </w:p>
    <w:p w14:paraId="1F5992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逛吃打卡特色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主打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平价文艺 + 潮流逛吃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，整条街汇聚文创小店、复古书店、手作杂货、平价小吃、网红奶茶店，风格清新文艺又充满年轻活力。可免费打卡涂鸦墙、艺术装置、“知识大门” 雕塑等网红点位，拍照出片；也可按需选购平价文创、复古文具，或尝试阿婆糯米糍、老郑烤肉筋、糖水铺等平价小吃，人均 40 元内就能解锁美味，低预算也能实现逛吃自由。街区氛围自由松弛，年轻人聚集，无消费压力，适合慢悠悠感受文艺潮流气息。</w:t>
      </w:r>
    </w:p>
    <w:p w14:paraId="7C2430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下午 13–15 点，此时阳光稍缓，树荫遮阳效果最佳，避开烈日暴晒，户外漫逛无闷热感。预留 2 小时可从容漫步整条街区，打卡拍照、随意逛店、尝小吃，节奏自由随性，不用赶场。结束后步行 5 分钟直达奶茶店或地铁站，便捷衔接下一环节，全程轻松无压力，适配学生党休闲节奏。</w:t>
      </w:r>
    </w:p>
    <w:p w14:paraId="0E9040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四、15:00–16:00 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大学路沿线奶茶店（蜜雪冰城、甜啵啵bobo·奶酪奶茶）</w:t>
      </w:r>
    </w:p>
    <w:p w14:paraId="59654D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杨浦区政民路213号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：大学路步行 3–5 分钟直达奶茶店 / 地铁站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：平价奶茶 10–20 元；地铁返程 3–5 元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收尾休憩适配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逛完大学路后，选一家平价奶茶店小坐，点一杯 10–20 元的解暑奶茶，吹空调歇脚，整理照片、闲聊放松，舒缓下午漫逛的疲惫，完美收尾半日行程。奶茶店环境简约舒适，性价比高，契合学生党预算，小坐半小时惬意又轻松。</w:t>
      </w:r>
    </w:p>
    <w:p w14:paraId="25200B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出行返程便利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紧邻地铁 10 号线江湾体育场站，步行 5 分钟直达，地铁班次密集，可直达市中心、五角场等区域，换乘便捷，经济实惠；也可直接步行返程，短距离路程，避免夏日午后残留闷热，出行方便又省心。</w:t>
      </w:r>
    </w:p>
    <w:p w14:paraId="5D8E2C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行程整体适配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整条半日行程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全程低预算 + 室内外结合避暑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，总花费控制在 100 元内，完美契合学生党消费能力。从二次元商场逛玩、平价午餐、文艺街区漫逛，到奶茶收尾，节奏松弛舒适，全程避开夏日高温暴晒，兼顾逛玩、打卡、美食，轻松又有乐趣，是炎热天气学生党出行的优选。</w:t>
      </w:r>
    </w:p>
    <w:p w14:paraId="5E2ABB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</w:p>
    <w:p w14:paraId="0745A90A">
      <w:pPr>
        <w:pStyle w:val="3"/>
        <w:rPr>
          <w:rFonts w:ascii="微软雅黑" w:hAnsi="微软雅黑" w:eastAsia="微软雅黑"/>
          <w:color w:val="1F4E79"/>
          <w:sz w:val="32"/>
        </w:rPr>
      </w:pPr>
    </w:p>
    <w:p w14:paraId="7023761F">
      <w:pPr>
        <w:pStyle w:val="3"/>
      </w:pPr>
      <w:r>
        <w:rPr>
          <w:rFonts w:ascii="微软雅黑" w:hAnsi="微软雅黑" w:eastAsia="微软雅黑"/>
          <w:color w:val="1F4E79"/>
          <w:sz w:val="32"/>
        </w:rPr>
        <w:t>附录：数据入库建议</w:t>
      </w:r>
    </w:p>
    <w:p w14:paraId="1C7707BB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建议将本文档保留为 raw Word 来源，同时通过脚本抽取为以下三类数据：</w:t>
      </w:r>
    </w:p>
    <w:p w14:paraId="51C340CD">
      <w:pPr>
        <w:spacing w:after="80"/>
      </w:pPr>
      <w:r>
        <w:rPr>
          <w:rFonts w:ascii="微软雅黑" w:hAnsi="微软雅黑" w:eastAsia="微软雅黑"/>
          <w:b/>
          <w:sz w:val="22"/>
        </w:rPr>
        <w:t>入库方向：</w:t>
      </w:r>
    </w:p>
    <w:p w14:paraId="7C62F89D">
      <w:pPr>
        <w:pStyle w:val="16"/>
        <w:spacing w:after="60"/>
      </w:pPr>
      <w:r>
        <w:rPr>
          <w:rFonts w:ascii="微软雅黑" w:hAnsi="微软雅黑" w:eastAsia="微软雅黑"/>
          <w:sz w:val="21"/>
        </w:rPr>
        <w:t>RAG 文本：将每个行程拆成 guide_overview、guide_poi、guide_restaurant、guide_route、guide_tip、guide_warning。</w:t>
      </w:r>
    </w:p>
    <w:p w14:paraId="6F3ABC3E">
      <w:pPr>
        <w:pStyle w:val="16"/>
        <w:spacing w:after="60"/>
      </w:pPr>
      <w:r>
        <w:rPr>
          <w:rFonts w:ascii="微软雅黑" w:hAnsi="微软雅黑" w:eastAsia="微软雅黑"/>
          <w:sz w:val="21"/>
        </w:rPr>
        <w:t>表格数据：将活动与餐厅抽成 shanghai_poi_activities_from_word.csv 与 shanghai_poi_restaurants_from_word.csv。</w:t>
      </w:r>
    </w:p>
    <w:p w14:paraId="05590B55">
      <w:pPr>
        <w:pStyle w:val="16"/>
        <w:spacing w:after="60"/>
      </w:pPr>
      <w:r>
        <w:rPr>
          <w:rFonts w:ascii="微软雅黑" w:hAnsi="微软雅黑" w:eastAsia="微软雅黑"/>
          <w:sz w:val="21"/>
        </w:rPr>
        <w:t>案例数据：将完整时间线抽成 itinerary_cases_from_word.jsonl，供 Case-RAG 检索。</w:t>
      </w:r>
    </w:p>
    <w:p w14:paraId="549E97E0">
      <w:pPr>
        <w:pStyle w:val="16"/>
        <w:spacing w:after="60"/>
      </w:pPr>
      <w:r>
        <w:rPr>
          <w:rFonts w:ascii="微软雅黑" w:hAnsi="微软雅黑" w:eastAsia="微软雅黑"/>
          <w:sz w:val="21"/>
        </w:rPr>
        <w:t>约束数据：将 need_booking、budget、duration、indoor、photo_friendly、quiet/lively 等字段用于 Planner 校验。</w:t>
      </w:r>
    </w:p>
    <w:p w14:paraId="2D758D31">
      <w:pPr>
        <w:spacing w:after="80"/>
        <w:ind w:firstLine="420"/>
      </w:pPr>
      <w:r>
        <w:rPr>
          <w:rFonts w:ascii="微软雅黑" w:hAnsi="微软雅黑" w:eastAsia="微软雅黑"/>
          <w:b/>
          <w:color w:val="C00000"/>
          <w:sz w:val="21"/>
        </w:rPr>
        <w:t>合规说明：本文为比赛数据集补充的原创整理版攻略文档，不直接复制小红书、美团、微博等平台用户正文。若团队后续使用平台内容，请保留链接、做人工摘要改写，并遵守平台条款与版权要求。</w:t>
      </w:r>
    </w:p>
    <w:p w14:paraId="34610C95">
      <w:pPr>
        <w:spacing w:after="80"/>
        <w:ind w:firstLine="420"/>
      </w:pPr>
      <w:r>
        <w:rPr>
          <w:rFonts w:ascii="微软雅黑" w:hAnsi="微软雅黑" w:eastAsia="微软雅黑"/>
          <w:b w:val="0"/>
          <w:color w:val="C00000"/>
          <w:sz w:val="21"/>
        </w:rPr>
        <w:t>出行信息提示：票价、营业时间、预约规则和交通状态可能变化，项目上线或答辩前请人工核验官方页面或商家页面。</w:t>
      </w:r>
    </w:p>
    <w:sectPr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DC1A79"/>
    <w:rsid w:val="02553FCA"/>
    <w:rsid w:val="0B1E2D7A"/>
    <w:rsid w:val="118205DE"/>
    <w:rsid w:val="189A41EE"/>
    <w:rsid w:val="275A7CD5"/>
    <w:rsid w:val="2B28102B"/>
    <w:rsid w:val="431C1B20"/>
    <w:rsid w:val="54574766"/>
    <w:rsid w:val="5BD743DE"/>
    <w:rsid w:val="6B1B5BD9"/>
    <w:rsid w:val="77EE20EE"/>
    <w:rsid w:val="7C935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6997</Words>
  <Characters>8040</Characters>
  <Lines>0</Lines>
  <Paragraphs>0</Paragraphs>
  <TotalTime>4</TotalTime>
  <ScaleCrop>false</ScaleCrop>
  <LinksUpToDate>false</LinksUpToDate>
  <CharactersWithSpaces>8404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散.</cp:lastModifiedBy>
  <dcterms:modified xsi:type="dcterms:W3CDTF">2026-05-13T08:03:02Z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eyJoZGlkIjoiZWUzYTljYmViMTc1MmMyZWNjNmUyYTcwZjdiNjMwYjIiLCJ1c2VySWQiOiI0MTY3NDk2NjEifQ==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99450E5F70074DFEB0D0401741767569_12</vt:lpwstr>
  </property>
</Properties>
</file>